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9CA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578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</w:rPr>
        <w:t xml:space="preserve">C题  </w:t>
      </w:r>
      <w:r>
        <w:rPr>
          <w:rFonts w:hint="eastAsia" w:ascii="方正小标宋简体" w:hAnsi="方正小标宋简体" w:eastAsia="方正小标宋简体" w:cs="方正小标宋简体"/>
          <w:b/>
          <w:sz w:val="36"/>
          <w:szCs w:val="36"/>
          <w:lang w:val="en-US" w:eastAsia="zh-CN"/>
        </w:rPr>
        <w:t>赛题数据包</w:t>
      </w:r>
    </w:p>
    <w:p w14:paraId="28B3F830"/>
    <w:p w14:paraId="245AB9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  <w:t>本数据包为C题配套数据，包含完整100块光伏组件的基本参数表（表1）和日发电量数据表（表4）。气象数据（表2）和状态判断标准（表3）已在赛题正文中给出，此处不再重复。</w:t>
      </w:r>
    </w:p>
    <w:p w14:paraId="1BBFA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</w:pPr>
    </w:p>
    <w:p w14:paraId="230BF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  <w:lang w:val="en-US" w:eastAsia="en-US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en-US"/>
        </w:rPr>
        <w:t>表1  光伏组件基本参数（完整版）</w:t>
      </w:r>
    </w:p>
    <w:p w14:paraId="4ECBF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  <w:t>注：完整组件参数表包含100块组件，采用"组串—汇流—逆变器"拓扑结构，共10个组串。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044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6EEA8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组件编号</w:t>
            </w:r>
          </w:p>
        </w:tc>
        <w:tc>
          <w:tcPr>
            <w:tcW w:w="1440" w:type="dxa"/>
          </w:tcPr>
          <w:p w14:paraId="1749690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所属组串</w:t>
            </w:r>
          </w:p>
        </w:tc>
        <w:tc>
          <w:tcPr>
            <w:tcW w:w="1440" w:type="dxa"/>
          </w:tcPr>
          <w:p w14:paraId="5901F35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安装方位角(°)</w:t>
            </w:r>
          </w:p>
        </w:tc>
        <w:tc>
          <w:tcPr>
            <w:tcW w:w="1440" w:type="dxa"/>
          </w:tcPr>
          <w:p w14:paraId="533CFBA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安装倾斜角(°)</w:t>
            </w:r>
          </w:p>
        </w:tc>
        <w:tc>
          <w:tcPr>
            <w:tcW w:w="1440" w:type="dxa"/>
          </w:tcPr>
          <w:p w14:paraId="70E7825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额定功率(W)</w:t>
            </w:r>
          </w:p>
        </w:tc>
        <w:tc>
          <w:tcPr>
            <w:tcW w:w="1440" w:type="dxa"/>
          </w:tcPr>
          <w:p w14:paraId="56EB75D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投运年限</w:t>
            </w:r>
          </w:p>
        </w:tc>
      </w:tr>
      <w:tr w14:paraId="41BD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44F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PV001</w:t>
            </w:r>
          </w:p>
        </w:tc>
        <w:tc>
          <w:tcPr>
            <w:tcW w:w="1440" w:type="dxa"/>
          </w:tcPr>
          <w:p w14:paraId="20559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</w:t>
            </w:r>
          </w:p>
        </w:tc>
        <w:tc>
          <w:tcPr>
            <w:tcW w:w="1440" w:type="dxa"/>
          </w:tcPr>
          <w:p w14:paraId="17B77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5AF449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080BE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04AE0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2C03E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927B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PV002</w:t>
            </w:r>
          </w:p>
        </w:tc>
        <w:tc>
          <w:tcPr>
            <w:tcW w:w="1440" w:type="dxa"/>
          </w:tcPr>
          <w:p w14:paraId="4DB3C5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</w:t>
            </w:r>
          </w:p>
        </w:tc>
        <w:tc>
          <w:tcPr>
            <w:tcW w:w="1440" w:type="dxa"/>
          </w:tcPr>
          <w:p w14:paraId="6B14C4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7146E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5B33C4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7C500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5E03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9867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PV003</w:t>
            </w:r>
          </w:p>
        </w:tc>
        <w:tc>
          <w:tcPr>
            <w:tcW w:w="1440" w:type="dxa"/>
          </w:tcPr>
          <w:p w14:paraId="15DF54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</w:t>
            </w:r>
          </w:p>
        </w:tc>
        <w:tc>
          <w:tcPr>
            <w:tcW w:w="1440" w:type="dxa"/>
          </w:tcPr>
          <w:p w14:paraId="26CFB0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2905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4B4A83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B9C4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6C9A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C090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PV004</w:t>
            </w:r>
          </w:p>
        </w:tc>
        <w:tc>
          <w:tcPr>
            <w:tcW w:w="1440" w:type="dxa"/>
          </w:tcPr>
          <w:p w14:paraId="06FDB4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017EA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22CF68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6FB267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5AF8D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730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9EBB5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PV005</w:t>
            </w:r>
          </w:p>
        </w:tc>
        <w:tc>
          <w:tcPr>
            <w:tcW w:w="1440" w:type="dxa"/>
          </w:tcPr>
          <w:p w14:paraId="146E20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68DD0B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711263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02A5F9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1E8CC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1A698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A5E8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PV006</w:t>
            </w:r>
          </w:p>
        </w:tc>
        <w:tc>
          <w:tcPr>
            <w:tcW w:w="1440" w:type="dxa"/>
          </w:tcPr>
          <w:p w14:paraId="3CD69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4DC22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B5C07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3B6D86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9959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404A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13C0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PV007</w:t>
            </w:r>
          </w:p>
        </w:tc>
        <w:tc>
          <w:tcPr>
            <w:tcW w:w="1440" w:type="dxa"/>
          </w:tcPr>
          <w:p w14:paraId="1C3099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371796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58D81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2C9301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6EE0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43D0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BA87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PV008</w:t>
            </w:r>
          </w:p>
        </w:tc>
        <w:tc>
          <w:tcPr>
            <w:tcW w:w="1440" w:type="dxa"/>
          </w:tcPr>
          <w:p w14:paraId="78D7C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30B276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5B37C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72163C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46120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94AD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9A0C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PV009</w:t>
            </w:r>
          </w:p>
        </w:tc>
        <w:tc>
          <w:tcPr>
            <w:tcW w:w="1440" w:type="dxa"/>
          </w:tcPr>
          <w:p w14:paraId="5DFB43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72A2A4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5B141D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1A5E38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9140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1475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02D5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PV010</w:t>
            </w:r>
          </w:p>
        </w:tc>
        <w:tc>
          <w:tcPr>
            <w:tcW w:w="1440" w:type="dxa"/>
          </w:tcPr>
          <w:p w14:paraId="09E4EC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STR2</w:t>
            </w:r>
          </w:p>
        </w:tc>
        <w:tc>
          <w:tcPr>
            <w:tcW w:w="1440" w:type="dxa"/>
          </w:tcPr>
          <w:p w14:paraId="0AF2CD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7F1E2A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71EB99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A4F92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C27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C0A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PV011</w:t>
            </w:r>
          </w:p>
        </w:tc>
        <w:tc>
          <w:tcPr>
            <w:tcW w:w="1440" w:type="dxa"/>
          </w:tcPr>
          <w:p w14:paraId="733B7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65D612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2F5B55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09ADF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C316B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7EFD1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791B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PV012</w:t>
            </w:r>
          </w:p>
        </w:tc>
        <w:tc>
          <w:tcPr>
            <w:tcW w:w="1440" w:type="dxa"/>
          </w:tcPr>
          <w:p w14:paraId="3A4EED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7BBBC3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15099A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782A1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9F58D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0DAC8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40" w:type="dxa"/>
          </w:tcPr>
          <w:p w14:paraId="35E219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PV013</w:t>
            </w:r>
          </w:p>
        </w:tc>
        <w:tc>
          <w:tcPr>
            <w:tcW w:w="1440" w:type="dxa"/>
          </w:tcPr>
          <w:p w14:paraId="2FBAE6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1395EC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619698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A3AD1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123E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4387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EA4E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PV014</w:t>
            </w:r>
          </w:p>
        </w:tc>
        <w:tc>
          <w:tcPr>
            <w:tcW w:w="1440" w:type="dxa"/>
          </w:tcPr>
          <w:p w14:paraId="52E976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7E106C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575094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760370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2DDEE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1D2A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C8F33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PV015</w:t>
            </w:r>
          </w:p>
        </w:tc>
        <w:tc>
          <w:tcPr>
            <w:tcW w:w="1440" w:type="dxa"/>
          </w:tcPr>
          <w:p w14:paraId="051277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3A209D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B9CFD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106E97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179F3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21DDE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C4A0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PV016</w:t>
            </w:r>
          </w:p>
        </w:tc>
        <w:tc>
          <w:tcPr>
            <w:tcW w:w="1440" w:type="dxa"/>
          </w:tcPr>
          <w:p w14:paraId="2873AA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609908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09B511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B6F4C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A90C9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4A798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048B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PV017</w:t>
            </w:r>
          </w:p>
        </w:tc>
        <w:tc>
          <w:tcPr>
            <w:tcW w:w="1440" w:type="dxa"/>
          </w:tcPr>
          <w:p w14:paraId="66D268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6BB13D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7EB3E9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6EF708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C4B94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6D39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1A8A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PV018</w:t>
            </w:r>
          </w:p>
        </w:tc>
        <w:tc>
          <w:tcPr>
            <w:tcW w:w="1440" w:type="dxa"/>
          </w:tcPr>
          <w:p w14:paraId="20376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122550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0D9496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693B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1C567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1813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4F1A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PV019</w:t>
            </w:r>
          </w:p>
        </w:tc>
        <w:tc>
          <w:tcPr>
            <w:tcW w:w="1440" w:type="dxa"/>
          </w:tcPr>
          <w:p w14:paraId="39230C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550FFA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6C1B0E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D930F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51A56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4DCD5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CB78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PV020</w:t>
            </w:r>
          </w:p>
        </w:tc>
        <w:tc>
          <w:tcPr>
            <w:tcW w:w="1440" w:type="dxa"/>
          </w:tcPr>
          <w:p w14:paraId="6E3EB9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0134FD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1ACAE1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1367F2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34BED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14CD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BCE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PV021</w:t>
            </w:r>
          </w:p>
        </w:tc>
        <w:tc>
          <w:tcPr>
            <w:tcW w:w="1440" w:type="dxa"/>
          </w:tcPr>
          <w:p w14:paraId="5A4C6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4503B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60CD40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59845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7ECBA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77EA5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ABB5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PV022</w:t>
            </w:r>
          </w:p>
        </w:tc>
        <w:tc>
          <w:tcPr>
            <w:tcW w:w="1440" w:type="dxa"/>
          </w:tcPr>
          <w:p w14:paraId="0AD0E9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STR3</w:t>
            </w:r>
          </w:p>
        </w:tc>
        <w:tc>
          <w:tcPr>
            <w:tcW w:w="1440" w:type="dxa"/>
          </w:tcPr>
          <w:p w14:paraId="152675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B0442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FE256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D341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7E92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F618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PV023</w:t>
            </w:r>
          </w:p>
        </w:tc>
        <w:tc>
          <w:tcPr>
            <w:tcW w:w="1440" w:type="dxa"/>
          </w:tcPr>
          <w:p w14:paraId="7CAF72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072D40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735A3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488DC6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17618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21D1B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EFB9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PV024</w:t>
            </w:r>
          </w:p>
        </w:tc>
        <w:tc>
          <w:tcPr>
            <w:tcW w:w="1440" w:type="dxa"/>
          </w:tcPr>
          <w:p w14:paraId="366885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3C7E5C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78920C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6E71F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49C5A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5AB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FF04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PV025</w:t>
            </w:r>
          </w:p>
        </w:tc>
        <w:tc>
          <w:tcPr>
            <w:tcW w:w="1440" w:type="dxa"/>
          </w:tcPr>
          <w:p w14:paraId="28317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763F17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318900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2452F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14E05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6554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0730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PV026</w:t>
            </w:r>
          </w:p>
        </w:tc>
        <w:tc>
          <w:tcPr>
            <w:tcW w:w="1440" w:type="dxa"/>
          </w:tcPr>
          <w:p w14:paraId="60F4D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6A4CD1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1BF37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38DBD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1DAE2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4F11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BE5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PV027</w:t>
            </w:r>
          </w:p>
        </w:tc>
        <w:tc>
          <w:tcPr>
            <w:tcW w:w="1440" w:type="dxa"/>
          </w:tcPr>
          <w:p w14:paraId="604EBC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73A63C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33ACC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1AA606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C75A1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C58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02E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PV028</w:t>
            </w:r>
          </w:p>
        </w:tc>
        <w:tc>
          <w:tcPr>
            <w:tcW w:w="1440" w:type="dxa"/>
          </w:tcPr>
          <w:p w14:paraId="78C14D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3D171C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4E635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C3BFE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E9D1A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296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79E4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PV029</w:t>
            </w:r>
          </w:p>
        </w:tc>
        <w:tc>
          <w:tcPr>
            <w:tcW w:w="1440" w:type="dxa"/>
          </w:tcPr>
          <w:p w14:paraId="6C3D20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208DB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6BF0F5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57653A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97C17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699FF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3343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PV030</w:t>
            </w:r>
          </w:p>
        </w:tc>
        <w:tc>
          <w:tcPr>
            <w:tcW w:w="1440" w:type="dxa"/>
          </w:tcPr>
          <w:p w14:paraId="1E92CE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69AE11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50C88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47FF9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63CBB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5ECE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9C3C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PV031</w:t>
            </w:r>
          </w:p>
        </w:tc>
        <w:tc>
          <w:tcPr>
            <w:tcW w:w="1440" w:type="dxa"/>
          </w:tcPr>
          <w:p w14:paraId="46438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129B30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6C157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3D9038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2A9E90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2A908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07FB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PV032</w:t>
            </w:r>
          </w:p>
        </w:tc>
        <w:tc>
          <w:tcPr>
            <w:tcW w:w="1440" w:type="dxa"/>
          </w:tcPr>
          <w:p w14:paraId="520275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STR4</w:t>
            </w:r>
          </w:p>
        </w:tc>
        <w:tc>
          <w:tcPr>
            <w:tcW w:w="1440" w:type="dxa"/>
          </w:tcPr>
          <w:p w14:paraId="5CFEF2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4DF1E5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39F6F8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5E66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63E27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D324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PV033</w:t>
            </w:r>
          </w:p>
        </w:tc>
        <w:tc>
          <w:tcPr>
            <w:tcW w:w="1440" w:type="dxa"/>
          </w:tcPr>
          <w:p w14:paraId="4BAFC0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6F22A1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701D3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61CE0A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89008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37F9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1234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PV034</w:t>
            </w:r>
          </w:p>
        </w:tc>
        <w:tc>
          <w:tcPr>
            <w:tcW w:w="1440" w:type="dxa"/>
          </w:tcPr>
          <w:p w14:paraId="4B1D17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4BB500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C3893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1FDA8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9C098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09FF5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DC76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PV035</w:t>
            </w:r>
          </w:p>
        </w:tc>
        <w:tc>
          <w:tcPr>
            <w:tcW w:w="1440" w:type="dxa"/>
          </w:tcPr>
          <w:p w14:paraId="7D6734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270A97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26AF93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3662C1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C249F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5B2D7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41CD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PV036</w:t>
            </w:r>
          </w:p>
        </w:tc>
        <w:tc>
          <w:tcPr>
            <w:tcW w:w="1440" w:type="dxa"/>
          </w:tcPr>
          <w:p w14:paraId="67CC67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2E2F9D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0CF90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023745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5E278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659F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BEF7F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PV037</w:t>
            </w:r>
          </w:p>
        </w:tc>
        <w:tc>
          <w:tcPr>
            <w:tcW w:w="1440" w:type="dxa"/>
          </w:tcPr>
          <w:p w14:paraId="2A32A6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4DCDAD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5A203C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6E997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3C339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0BE01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044D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PV038</w:t>
            </w:r>
          </w:p>
        </w:tc>
        <w:tc>
          <w:tcPr>
            <w:tcW w:w="1440" w:type="dxa"/>
          </w:tcPr>
          <w:p w14:paraId="49301E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2766B6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36AF0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387380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FDE18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6698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02C3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PV039</w:t>
            </w:r>
          </w:p>
        </w:tc>
        <w:tc>
          <w:tcPr>
            <w:tcW w:w="1440" w:type="dxa"/>
          </w:tcPr>
          <w:p w14:paraId="64B90E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7E4FDB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1D020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7C4C3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04F82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2C15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4645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PV040</w:t>
            </w:r>
          </w:p>
        </w:tc>
        <w:tc>
          <w:tcPr>
            <w:tcW w:w="1440" w:type="dxa"/>
          </w:tcPr>
          <w:p w14:paraId="42038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44430E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729DB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14287E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D158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079E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C4B7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PV041</w:t>
            </w:r>
          </w:p>
        </w:tc>
        <w:tc>
          <w:tcPr>
            <w:tcW w:w="1440" w:type="dxa"/>
          </w:tcPr>
          <w:p w14:paraId="0EED16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19E0FC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34C282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472CC6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6BBE5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167B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A49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PV042</w:t>
            </w:r>
          </w:p>
        </w:tc>
        <w:tc>
          <w:tcPr>
            <w:tcW w:w="1440" w:type="dxa"/>
          </w:tcPr>
          <w:p w14:paraId="1016DA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STR5</w:t>
            </w:r>
          </w:p>
        </w:tc>
        <w:tc>
          <w:tcPr>
            <w:tcW w:w="1440" w:type="dxa"/>
          </w:tcPr>
          <w:p w14:paraId="21D27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BC35E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4D7747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B8888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11C4F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9C2F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PV043</w:t>
            </w:r>
          </w:p>
        </w:tc>
        <w:tc>
          <w:tcPr>
            <w:tcW w:w="1440" w:type="dxa"/>
          </w:tcPr>
          <w:p w14:paraId="7CE4B4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578895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56370E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0CDAB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1BE66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675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5EF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PV044</w:t>
            </w:r>
          </w:p>
        </w:tc>
        <w:tc>
          <w:tcPr>
            <w:tcW w:w="1440" w:type="dxa"/>
          </w:tcPr>
          <w:p w14:paraId="225017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1C011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60D2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8F095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3AFAD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2F72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69A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PV045</w:t>
            </w:r>
          </w:p>
        </w:tc>
        <w:tc>
          <w:tcPr>
            <w:tcW w:w="1440" w:type="dxa"/>
          </w:tcPr>
          <w:p w14:paraId="3BF997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67BAD5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CCBC5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643DC9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8A072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BEC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2F98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PV046</w:t>
            </w:r>
          </w:p>
        </w:tc>
        <w:tc>
          <w:tcPr>
            <w:tcW w:w="1440" w:type="dxa"/>
          </w:tcPr>
          <w:p w14:paraId="2D9B51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3CFFF2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63554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3978FB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6831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7F1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4B4A7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PV047</w:t>
            </w:r>
          </w:p>
        </w:tc>
        <w:tc>
          <w:tcPr>
            <w:tcW w:w="1440" w:type="dxa"/>
          </w:tcPr>
          <w:p w14:paraId="38922A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03EDB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546484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7D62D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3EED3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653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525E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PV048</w:t>
            </w:r>
          </w:p>
        </w:tc>
        <w:tc>
          <w:tcPr>
            <w:tcW w:w="1440" w:type="dxa"/>
          </w:tcPr>
          <w:p w14:paraId="69A250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2C1B1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465D93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E5D3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F25E2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655E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8A36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PV049</w:t>
            </w:r>
          </w:p>
        </w:tc>
        <w:tc>
          <w:tcPr>
            <w:tcW w:w="1440" w:type="dxa"/>
          </w:tcPr>
          <w:p w14:paraId="0268CE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0392D2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143B7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4C609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E7878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0917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6604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PV050</w:t>
            </w:r>
          </w:p>
        </w:tc>
        <w:tc>
          <w:tcPr>
            <w:tcW w:w="1440" w:type="dxa"/>
          </w:tcPr>
          <w:p w14:paraId="3A3A28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690DD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BA0F3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85FA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1CF3C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9F2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B1E0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PV051</w:t>
            </w:r>
          </w:p>
        </w:tc>
        <w:tc>
          <w:tcPr>
            <w:tcW w:w="1440" w:type="dxa"/>
          </w:tcPr>
          <w:p w14:paraId="007E07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5FBB68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2C5950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6FCAB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D230C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2CF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42CA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PV052</w:t>
            </w:r>
          </w:p>
        </w:tc>
        <w:tc>
          <w:tcPr>
            <w:tcW w:w="1440" w:type="dxa"/>
          </w:tcPr>
          <w:p w14:paraId="41DDD1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STR6</w:t>
            </w:r>
          </w:p>
        </w:tc>
        <w:tc>
          <w:tcPr>
            <w:tcW w:w="1440" w:type="dxa"/>
          </w:tcPr>
          <w:p w14:paraId="556FA4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6AA8D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56035E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D961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D3C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11A3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PV053</w:t>
            </w:r>
          </w:p>
        </w:tc>
        <w:tc>
          <w:tcPr>
            <w:tcW w:w="1440" w:type="dxa"/>
          </w:tcPr>
          <w:p w14:paraId="486F0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18311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202F36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6D034C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ECF28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63B1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7DFF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PV054</w:t>
            </w:r>
          </w:p>
        </w:tc>
        <w:tc>
          <w:tcPr>
            <w:tcW w:w="1440" w:type="dxa"/>
          </w:tcPr>
          <w:p w14:paraId="35E20F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692B32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61880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4449D6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A34A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5F577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1A8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PV055</w:t>
            </w:r>
          </w:p>
        </w:tc>
        <w:tc>
          <w:tcPr>
            <w:tcW w:w="1440" w:type="dxa"/>
          </w:tcPr>
          <w:p w14:paraId="65FD53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2C0146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2237CE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0D47F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F104F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4B20E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F3A6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PV056</w:t>
            </w:r>
          </w:p>
        </w:tc>
        <w:tc>
          <w:tcPr>
            <w:tcW w:w="1440" w:type="dxa"/>
          </w:tcPr>
          <w:p w14:paraId="3B4A5F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1857E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32F6A5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0B2A9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EDB7E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1E17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E940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PV057</w:t>
            </w:r>
          </w:p>
        </w:tc>
        <w:tc>
          <w:tcPr>
            <w:tcW w:w="1440" w:type="dxa"/>
          </w:tcPr>
          <w:p w14:paraId="5B38F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52572F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70BC48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621122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28AFDA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22BE3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3EA9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PV058</w:t>
            </w:r>
          </w:p>
        </w:tc>
        <w:tc>
          <w:tcPr>
            <w:tcW w:w="1440" w:type="dxa"/>
          </w:tcPr>
          <w:p w14:paraId="1BD63D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5A51DB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73B75A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7123A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C5532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08DCD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DEB30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PV059</w:t>
            </w:r>
          </w:p>
        </w:tc>
        <w:tc>
          <w:tcPr>
            <w:tcW w:w="1440" w:type="dxa"/>
          </w:tcPr>
          <w:p w14:paraId="030F2F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360A9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A9BF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1CA5DE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128A6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30A97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F2D8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PV060</w:t>
            </w:r>
          </w:p>
        </w:tc>
        <w:tc>
          <w:tcPr>
            <w:tcW w:w="1440" w:type="dxa"/>
          </w:tcPr>
          <w:p w14:paraId="07854A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65500D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5CEC77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5DFB2C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538F4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3C61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2CC5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PV061</w:t>
            </w:r>
          </w:p>
        </w:tc>
        <w:tc>
          <w:tcPr>
            <w:tcW w:w="1440" w:type="dxa"/>
          </w:tcPr>
          <w:p w14:paraId="04740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268446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88D6B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1463C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60DE4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13851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BD2F8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PV062</w:t>
            </w:r>
          </w:p>
        </w:tc>
        <w:tc>
          <w:tcPr>
            <w:tcW w:w="1440" w:type="dxa"/>
          </w:tcPr>
          <w:p w14:paraId="33AFD6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STR7</w:t>
            </w:r>
          </w:p>
        </w:tc>
        <w:tc>
          <w:tcPr>
            <w:tcW w:w="1440" w:type="dxa"/>
          </w:tcPr>
          <w:p w14:paraId="633E54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464AE5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ECC1F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04420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55BB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A08D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PV063</w:t>
            </w:r>
          </w:p>
        </w:tc>
        <w:tc>
          <w:tcPr>
            <w:tcW w:w="1440" w:type="dxa"/>
          </w:tcPr>
          <w:p w14:paraId="391808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603349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52C43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70E8D3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6DF21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911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970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PV064</w:t>
            </w:r>
          </w:p>
        </w:tc>
        <w:tc>
          <w:tcPr>
            <w:tcW w:w="1440" w:type="dxa"/>
          </w:tcPr>
          <w:p w14:paraId="301A0B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1EEAC3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BA6E9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21088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506A5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7B953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B212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PV065</w:t>
            </w:r>
          </w:p>
        </w:tc>
        <w:tc>
          <w:tcPr>
            <w:tcW w:w="1440" w:type="dxa"/>
          </w:tcPr>
          <w:p w14:paraId="6D5E06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59CA2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D4B6E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37193C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BFD5D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8D89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885D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PV066</w:t>
            </w:r>
          </w:p>
        </w:tc>
        <w:tc>
          <w:tcPr>
            <w:tcW w:w="1440" w:type="dxa"/>
          </w:tcPr>
          <w:p w14:paraId="1A175D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6010BE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33979C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083CD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2EE994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580D9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146B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PV067</w:t>
            </w:r>
          </w:p>
        </w:tc>
        <w:tc>
          <w:tcPr>
            <w:tcW w:w="1440" w:type="dxa"/>
          </w:tcPr>
          <w:p w14:paraId="2840C5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37F0A7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58F6BE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180107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25FDC6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11CD0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945C7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PV068</w:t>
            </w:r>
          </w:p>
        </w:tc>
        <w:tc>
          <w:tcPr>
            <w:tcW w:w="1440" w:type="dxa"/>
          </w:tcPr>
          <w:p w14:paraId="0AFC0E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01C771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61A1CF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25DAD1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C881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BEF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9755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PV069</w:t>
            </w:r>
          </w:p>
        </w:tc>
        <w:tc>
          <w:tcPr>
            <w:tcW w:w="1440" w:type="dxa"/>
          </w:tcPr>
          <w:p w14:paraId="48EAC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6F7409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727798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4A14AA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1A2BA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5FAF5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F3A7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PV070</w:t>
            </w:r>
          </w:p>
        </w:tc>
        <w:tc>
          <w:tcPr>
            <w:tcW w:w="1440" w:type="dxa"/>
          </w:tcPr>
          <w:p w14:paraId="308C2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56C2C2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10C5ED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6825A9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58380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62CD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1412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PV071</w:t>
            </w:r>
          </w:p>
        </w:tc>
        <w:tc>
          <w:tcPr>
            <w:tcW w:w="1440" w:type="dxa"/>
          </w:tcPr>
          <w:p w14:paraId="7484AC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65351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470903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0C6B84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E75B9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3A82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73FF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PV072</w:t>
            </w:r>
          </w:p>
        </w:tc>
        <w:tc>
          <w:tcPr>
            <w:tcW w:w="1440" w:type="dxa"/>
          </w:tcPr>
          <w:p w14:paraId="0D8E6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STR8</w:t>
            </w:r>
          </w:p>
        </w:tc>
        <w:tc>
          <w:tcPr>
            <w:tcW w:w="1440" w:type="dxa"/>
          </w:tcPr>
          <w:p w14:paraId="3F155F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185</w:t>
            </w:r>
          </w:p>
        </w:tc>
        <w:tc>
          <w:tcPr>
            <w:tcW w:w="1440" w:type="dxa"/>
          </w:tcPr>
          <w:p w14:paraId="1B136A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w="1440" w:type="dxa"/>
          </w:tcPr>
          <w:p w14:paraId="51B9F7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D76C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2年</w:t>
            </w:r>
          </w:p>
        </w:tc>
      </w:tr>
      <w:tr w14:paraId="12AF3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7BAF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PV073</w:t>
            </w:r>
          </w:p>
        </w:tc>
        <w:tc>
          <w:tcPr>
            <w:tcW w:w="1440" w:type="dxa"/>
          </w:tcPr>
          <w:p w14:paraId="6C38F4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0F048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510F2A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AFCDE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E54E0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32318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D8CC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PV074</w:t>
            </w:r>
          </w:p>
        </w:tc>
        <w:tc>
          <w:tcPr>
            <w:tcW w:w="1440" w:type="dxa"/>
          </w:tcPr>
          <w:p w14:paraId="344F47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5BF9DE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2764F1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6CBEB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8FA2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5404C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5796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PV075</w:t>
            </w:r>
          </w:p>
        </w:tc>
        <w:tc>
          <w:tcPr>
            <w:tcW w:w="1440" w:type="dxa"/>
          </w:tcPr>
          <w:p w14:paraId="68536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1DD86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5F0480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71C38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4A8BB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6B9F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0183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PV076</w:t>
            </w:r>
          </w:p>
        </w:tc>
        <w:tc>
          <w:tcPr>
            <w:tcW w:w="1440" w:type="dxa"/>
          </w:tcPr>
          <w:p w14:paraId="074019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0CDF10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E5C65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0BC5B7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2EEE6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0E22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952B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PV077</w:t>
            </w:r>
          </w:p>
        </w:tc>
        <w:tc>
          <w:tcPr>
            <w:tcW w:w="1440" w:type="dxa"/>
          </w:tcPr>
          <w:p w14:paraId="0A80D1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6AACDF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43AE2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3725F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BF457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5D930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538D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PV078</w:t>
            </w:r>
          </w:p>
        </w:tc>
        <w:tc>
          <w:tcPr>
            <w:tcW w:w="1440" w:type="dxa"/>
          </w:tcPr>
          <w:p w14:paraId="346765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09BDF2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3C282C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69E76F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0A34C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3BD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27D4F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PV079</w:t>
            </w:r>
          </w:p>
        </w:tc>
        <w:tc>
          <w:tcPr>
            <w:tcW w:w="1440" w:type="dxa"/>
          </w:tcPr>
          <w:p w14:paraId="6ACCE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5AA3EC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7863EB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0EA86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C503C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3C65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F441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PV080</w:t>
            </w:r>
          </w:p>
        </w:tc>
        <w:tc>
          <w:tcPr>
            <w:tcW w:w="1440" w:type="dxa"/>
          </w:tcPr>
          <w:p w14:paraId="418266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4A2B90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22A806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5D8ADE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EF066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503C7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C0EA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PV081</w:t>
            </w:r>
          </w:p>
        </w:tc>
        <w:tc>
          <w:tcPr>
            <w:tcW w:w="1440" w:type="dxa"/>
          </w:tcPr>
          <w:p w14:paraId="763BAD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6984E5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2FABC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601CB4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C84C0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0A29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65B0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PV082</w:t>
            </w:r>
          </w:p>
        </w:tc>
        <w:tc>
          <w:tcPr>
            <w:tcW w:w="1440" w:type="dxa"/>
          </w:tcPr>
          <w:p w14:paraId="7EDDB4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STR9</w:t>
            </w:r>
          </w:p>
        </w:tc>
        <w:tc>
          <w:tcPr>
            <w:tcW w:w="1440" w:type="dxa"/>
          </w:tcPr>
          <w:p w14:paraId="3BB06D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175</w:t>
            </w:r>
          </w:p>
        </w:tc>
        <w:tc>
          <w:tcPr>
            <w:tcW w:w="1440" w:type="dxa"/>
          </w:tcPr>
          <w:p w14:paraId="75D0F2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440" w:type="dxa"/>
          </w:tcPr>
          <w:p w14:paraId="22802F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8AA9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3年</w:t>
            </w:r>
          </w:p>
        </w:tc>
      </w:tr>
      <w:tr w14:paraId="3EF7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7BA0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PV083</w:t>
            </w:r>
          </w:p>
        </w:tc>
        <w:tc>
          <w:tcPr>
            <w:tcW w:w="1440" w:type="dxa"/>
          </w:tcPr>
          <w:p w14:paraId="308E31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69089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F6A17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68CC8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D5E73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6938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2EA6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PV084</w:t>
            </w:r>
          </w:p>
        </w:tc>
        <w:tc>
          <w:tcPr>
            <w:tcW w:w="1440" w:type="dxa"/>
          </w:tcPr>
          <w:p w14:paraId="1BCC8D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0D93A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FE2AA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53E755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EF2C9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3CF57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09964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PV085</w:t>
            </w:r>
          </w:p>
        </w:tc>
        <w:tc>
          <w:tcPr>
            <w:tcW w:w="1440" w:type="dxa"/>
          </w:tcPr>
          <w:p w14:paraId="593320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30697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3181E8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6BF72F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284488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468F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C09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PV086</w:t>
            </w:r>
          </w:p>
        </w:tc>
        <w:tc>
          <w:tcPr>
            <w:tcW w:w="1440" w:type="dxa"/>
          </w:tcPr>
          <w:p w14:paraId="2F3959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367A7C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367CF3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B4E2B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5DC02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0C92A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8A96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PV087</w:t>
            </w:r>
          </w:p>
        </w:tc>
        <w:tc>
          <w:tcPr>
            <w:tcW w:w="1440" w:type="dxa"/>
          </w:tcPr>
          <w:p w14:paraId="39F835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7E2C21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4C117E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1541AC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BBBC5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59ABF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EF73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PV088</w:t>
            </w:r>
          </w:p>
        </w:tc>
        <w:tc>
          <w:tcPr>
            <w:tcW w:w="1440" w:type="dxa"/>
          </w:tcPr>
          <w:p w14:paraId="35505E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56580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78A57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D1A8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0DDC7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1E62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E37E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PV089</w:t>
            </w:r>
          </w:p>
        </w:tc>
        <w:tc>
          <w:tcPr>
            <w:tcW w:w="1440" w:type="dxa"/>
          </w:tcPr>
          <w:p w14:paraId="1ADE06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7D60FC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545475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D3DC0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324475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12AEF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C547D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PV090</w:t>
            </w:r>
          </w:p>
        </w:tc>
        <w:tc>
          <w:tcPr>
            <w:tcW w:w="1440" w:type="dxa"/>
          </w:tcPr>
          <w:p w14:paraId="1ED13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37905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780077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546D77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67B00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1EA91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2AF0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PV091</w:t>
            </w:r>
          </w:p>
        </w:tc>
        <w:tc>
          <w:tcPr>
            <w:tcW w:w="1440" w:type="dxa"/>
          </w:tcPr>
          <w:p w14:paraId="57519F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166105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11D9B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EA08A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5DAC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28995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147F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PV092</w:t>
            </w:r>
          </w:p>
        </w:tc>
        <w:tc>
          <w:tcPr>
            <w:tcW w:w="1440" w:type="dxa"/>
          </w:tcPr>
          <w:p w14:paraId="20B42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5FA2B4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12A9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32F32E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6B341D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26058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AAF0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PV093</w:t>
            </w:r>
          </w:p>
        </w:tc>
        <w:tc>
          <w:tcPr>
            <w:tcW w:w="1440" w:type="dxa"/>
          </w:tcPr>
          <w:p w14:paraId="62AEB0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52A19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DD99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BE6D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A3AC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0C42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30F9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PV094</w:t>
            </w:r>
          </w:p>
        </w:tc>
        <w:tc>
          <w:tcPr>
            <w:tcW w:w="1440" w:type="dxa"/>
          </w:tcPr>
          <w:p w14:paraId="33DDA2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1E92C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E3BF3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44E26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AE733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674B5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393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PV095</w:t>
            </w:r>
          </w:p>
        </w:tc>
        <w:tc>
          <w:tcPr>
            <w:tcW w:w="1440" w:type="dxa"/>
          </w:tcPr>
          <w:p w14:paraId="1130AB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5855C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569482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548A0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7C9641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36EAA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F3C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PV096</w:t>
            </w:r>
          </w:p>
        </w:tc>
        <w:tc>
          <w:tcPr>
            <w:tcW w:w="1440" w:type="dxa"/>
          </w:tcPr>
          <w:p w14:paraId="732702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575688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020DF7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3D7A9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01FF49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330D7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6790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PV097</w:t>
            </w:r>
          </w:p>
        </w:tc>
        <w:tc>
          <w:tcPr>
            <w:tcW w:w="1440" w:type="dxa"/>
          </w:tcPr>
          <w:p w14:paraId="2D6D5D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0DD209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2CA48D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323B83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A795F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1FAD2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DFBD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PV098</w:t>
            </w:r>
          </w:p>
        </w:tc>
        <w:tc>
          <w:tcPr>
            <w:tcW w:w="1440" w:type="dxa"/>
          </w:tcPr>
          <w:p w14:paraId="059142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37F541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B11D0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73A87F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432F72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3522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B0B1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PV099</w:t>
            </w:r>
          </w:p>
        </w:tc>
        <w:tc>
          <w:tcPr>
            <w:tcW w:w="1440" w:type="dxa"/>
          </w:tcPr>
          <w:p w14:paraId="663F55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131B2B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116A13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6472F5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1EC6A5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  <w:tr w14:paraId="2999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5FA9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PV100</w:t>
            </w:r>
          </w:p>
        </w:tc>
        <w:tc>
          <w:tcPr>
            <w:tcW w:w="1440" w:type="dxa"/>
          </w:tcPr>
          <w:p w14:paraId="4CCD56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STR10</w:t>
            </w:r>
          </w:p>
        </w:tc>
        <w:tc>
          <w:tcPr>
            <w:tcW w:w="1440" w:type="dxa"/>
          </w:tcPr>
          <w:p w14:paraId="17CA22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180</w:t>
            </w:r>
          </w:p>
        </w:tc>
        <w:tc>
          <w:tcPr>
            <w:tcW w:w="1440" w:type="dxa"/>
          </w:tcPr>
          <w:p w14:paraId="2D9335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w="1440" w:type="dxa"/>
          </w:tcPr>
          <w:p w14:paraId="0034E8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550</w:t>
            </w:r>
          </w:p>
        </w:tc>
        <w:tc>
          <w:tcPr>
            <w:tcW w:w="1440" w:type="dxa"/>
          </w:tcPr>
          <w:p w14:paraId="58793B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1年</w:t>
            </w:r>
          </w:p>
        </w:tc>
      </w:tr>
    </w:tbl>
    <w:p w14:paraId="366CF4D8">
      <w:r>
        <w:br w:type="page"/>
      </w:r>
    </w:p>
    <w:p w14:paraId="6F6F8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  <w:lang w:val="en-US" w:eastAsia="en-US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en-US"/>
        </w:rPr>
        <w:t>表4  组件日发电量数据（完整版，单位：kWh）</w:t>
      </w:r>
    </w:p>
    <w:p w14:paraId="25D72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ind w:firstLine="420"/>
        <w:textAlignment w:val="auto"/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</w:pPr>
      <w:r>
        <w:rPr>
          <w:rFonts w:hint="eastAsia" w:ascii="仿宋_GB2312" w:hAnsi="仿宋_GB2312" w:eastAsia="仿宋_GB2312" w:cs="仿宋_GB2312"/>
          <w:b w:val="0"/>
          <w:sz w:val="28"/>
          <w:szCs w:val="28"/>
          <w:lang w:val="en-US" w:eastAsia="en-US"/>
        </w:rPr>
        <w:t>注：完整100块组件×15天的日发电量数据。偏差率 =（15天平均实际日发电量 − 15天平均理论日发电量）/ 15天平均理论日发电量 × 100%。"参考示例"列仅展示诊断结果样式，参赛者需独立计算并判断。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"/>
        <w:gridCol w:w="502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446"/>
        <w:gridCol w:w="364"/>
      </w:tblGrid>
      <w:tr w14:paraId="29F1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1E50F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组件编号</w:t>
            </w:r>
          </w:p>
        </w:tc>
        <w:tc>
          <w:tcPr>
            <w:tcW w:w="567" w:type="dxa"/>
          </w:tcPr>
          <w:p w14:paraId="22CC98DF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第1天</w:t>
            </w:r>
          </w:p>
        </w:tc>
        <w:tc>
          <w:tcPr>
            <w:tcW w:w="567" w:type="dxa"/>
          </w:tcPr>
          <w:p w14:paraId="7B48F774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第2天</w:t>
            </w:r>
          </w:p>
        </w:tc>
        <w:tc>
          <w:tcPr>
            <w:tcW w:w="567" w:type="dxa"/>
          </w:tcPr>
          <w:p w14:paraId="0870590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第3天</w:t>
            </w:r>
          </w:p>
        </w:tc>
        <w:tc>
          <w:tcPr>
            <w:tcW w:w="567" w:type="dxa"/>
          </w:tcPr>
          <w:p w14:paraId="437A260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第4天</w:t>
            </w:r>
          </w:p>
        </w:tc>
        <w:tc>
          <w:tcPr>
            <w:tcW w:w="567" w:type="dxa"/>
          </w:tcPr>
          <w:p w14:paraId="4DE48A1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第5天</w:t>
            </w:r>
          </w:p>
        </w:tc>
        <w:tc>
          <w:tcPr>
            <w:tcW w:w="567" w:type="dxa"/>
          </w:tcPr>
          <w:p w14:paraId="5F0BE14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第6天</w:t>
            </w:r>
          </w:p>
        </w:tc>
        <w:tc>
          <w:tcPr>
            <w:tcW w:w="567" w:type="dxa"/>
          </w:tcPr>
          <w:p w14:paraId="784DF5B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第7天</w:t>
            </w:r>
          </w:p>
        </w:tc>
        <w:tc>
          <w:tcPr>
            <w:tcW w:w="567" w:type="dxa"/>
          </w:tcPr>
          <w:p w14:paraId="33C36F8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第8天</w:t>
            </w:r>
          </w:p>
        </w:tc>
        <w:tc>
          <w:tcPr>
            <w:tcW w:w="567" w:type="dxa"/>
          </w:tcPr>
          <w:p w14:paraId="0057A33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第9天</w:t>
            </w:r>
          </w:p>
        </w:tc>
        <w:tc>
          <w:tcPr>
            <w:tcW w:w="567" w:type="dxa"/>
          </w:tcPr>
          <w:p w14:paraId="6E59D12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第10天</w:t>
            </w:r>
          </w:p>
        </w:tc>
        <w:tc>
          <w:tcPr>
            <w:tcW w:w="567" w:type="dxa"/>
          </w:tcPr>
          <w:p w14:paraId="2947FEC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第11天</w:t>
            </w:r>
          </w:p>
        </w:tc>
        <w:tc>
          <w:tcPr>
            <w:tcW w:w="567" w:type="dxa"/>
          </w:tcPr>
          <w:p w14:paraId="3382C362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第12天</w:t>
            </w:r>
          </w:p>
        </w:tc>
        <w:tc>
          <w:tcPr>
            <w:tcW w:w="567" w:type="dxa"/>
          </w:tcPr>
          <w:p w14:paraId="695C9CE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第13天</w:t>
            </w:r>
          </w:p>
        </w:tc>
        <w:tc>
          <w:tcPr>
            <w:tcW w:w="567" w:type="dxa"/>
          </w:tcPr>
          <w:p w14:paraId="1B8DB73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第14天</w:t>
            </w:r>
          </w:p>
        </w:tc>
        <w:tc>
          <w:tcPr>
            <w:tcW w:w="567" w:type="dxa"/>
          </w:tcPr>
          <w:p w14:paraId="53970C8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第15天</w:t>
            </w:r>
          </w:p>
        </w:tc>
        <w:tc>
          <w:tcPr>
            <w:tcW w:w="680" w:type="dxa"/>
          </w:tcPr>
          <w:p w14:paraId="4ADF23E8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偏差率(%)</w:t>
            </w:r>
          </w:p>
        </w:tc>
        <w:tc>
          <w:tcPr>
            <w:tcW w:w="567" w:type="dxa"/>
          </w:tcPr>
          <w:p w14:paraId="4E6F721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b/>
                <w:sz w:val="18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参考示例</w:t>
            </w:r>
          </w:p>
        </w:tc>
      </w:tr>
      <w:tr w14:paraId="61CE8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C58F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PV001</w:t>
            </w:r>
          </w:p>
        </w:tc>
        <w:tc>
          <w:tcPr>
            <w:tcW w:w="567" w:type="dxa"/>
          </w:tcPr>
          <w:p w14:paraId="46A05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2.788</w:t>
            </w:r>
          </w:p>
        </w:tc>
        <w:tc>
          <w:tcPr>
            <w:tcW w:w="567" w:type="dxa"/>
          </w:tcPr>
          <w:p w14:paraId="4DFC9A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2.563</w:t>
            </w:r>
          </w:p>
        </w:tc>
        <w:tc>
          <w:tcPr>
            <w:tcW w:w="567" w:type="dxa"/>
          </w:tcPr>
          <w:p w14:paraId="2845EF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1.632</w:t>
            </w:r>
          </w:p>
        </w:tc>
        <w:tc>
          <w:tcPr>
            <w:tcW w:w="567" w:type="dxa"/>
          </w:tcPr>
          <w:p w14:paraId="5F369E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0.784</w:t>
            </w:r>
          </w:p>
        </w:tc>
        <w:tc>
          <w:tcPr>
            <w:tcW w:w="567" w:type="dxa"/>
          </w:tcPr>
          <w:p w14:paraId="36392C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0.431</w:t>
            </w:r>
          </w:p>
        </w:tc>
        <w:tc>
          <w:tcPr>
            <w:tcW w:w="567" w:type="dxa"/>
          </w:tcPr>
          <w:p w14:paraId="70321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2.368</w:t>
            </w:r>
          </w:p>
        </w:tc>
        <w:tc>
          <w:tcPr>
            <w:tcW w:w="567" w:type="dxa"/>
          </w:tcPr>
          <w:p w14:paraId="7A63CD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2.606</w:t>
            </w:r>
          </w:p>
        </w:tc>
        <w:tc>
          <w:tcPr>
            <w:tcW w:w="567" w:type="dxa"/>
          </w:tcPr>
          <w:p w14:paraId="055EA1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2.763</w:t>
            </w:r>
          </w:p>
        </w:tc>
        <w:tc>
          <w:tcPr>
            <w:tcW w:w="567" w:type="dxa"/>
          </w:tcPr>
          <w:p w14:paraId="64A3D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1.504</w:t>
            </w:r>
          </w:p>
        </w:tc>
        <w:tc>
          <w:tcPr>
            <w:tcW w:w="567" w:type="dxa"/>
          </w:tcPr>
          <w:p w14:paraId="19C712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2.606</w:t>
            </w:r>
          </w:p>
        </w:tc>
        <w:tc>
          <w:tcPr>
            <w:tcW w:w="567" w:type="dxa"/>
          </w:tcPr>
          <w:p w14:paraId="4A6B9A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2.735</w:t>
            </w:r>
          </w:p>
        </w:tc>
        <w:tc>
          <w:tcPr>
            <w:tcW w:w="567" w:type="dxa"/>
          </w:tcPr>
          <w:p w14:paraId="7B3EB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1.871</w:t>
            </w:r>
          </w:p>
        </w:tc>
        <w:tc>
          <w:tcPr>
            <w:tcW w:w="567" w:type="dxa"/>
          </w:tcPr>
          <w:p w14:paraId="46989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2.494</w:t>
            </w:r>
          </w:p>
        </w:tc>
        <w:tc>
          <w:tcPr>
            <w:tcW w:w="567" w:type="dxa"/>
          </w:tcPr>
          <w:p w14:paraId="0F5C74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0.648</w:t>
            </w:r>
          </w:p>
        </w:tc>
        <w:tc>
          <w:tcPr>
            <w:tcW w:w="567" w:type="dxa"/>
          </w:tcPr>
          <w:p w14:paraId="0982F8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2.425</w:t>
            </w:r>
          </w:p>
        </w:tc>
        <w:tc>
          <w:tcPr>
            <w:tcW w:w="680" w:type="dxa"/>
          </w:tcPr>
          <w:p w14:paraId="06124C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</w:t>
            </w:r>
          </w:p>
        </w:tc>
        <w:tc>
          <w:tcPr>
            <w:tcW w:w="567" w:type="dxa"/>
          </w:tcPr>
          <w:p w14:paraId="5825F5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4DDD1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54ABF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PV002</w:t>
            </w:r>
          </w:p>
        </w:tc>
        <w:tc>
          <w:tcPr>
            <w:tcW w:w="567" w:type="dxa"/>
          </w:tcPr>
          <w:p w14:paraId="22FD33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2.594</w:t>
            </w:r>
          </w:p>
        </w:tc>
        <w:tc>
          <w:tcPr>
            <w:tcW w:w="567" w:type="dxa"/>
          </w:tcPr>
          <w:p w14:paraId="0211DF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2.422</w:t>
            </w:r>
          </w:p>
        </w:tc>
        <w:tc>
          <w:tcPr>
            <w:tcW w:w="567" w:type="dxa"/>
          </w:tcPr>
          <w:p w14:paraId="4DE4E7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1.551</w:t>
            </w:r>
          </w:p>
        </w:tc>
        <w:tc>
          <w:tcPr>
            <w:tcW w:w="567" w:type="dxa"/>
          </w:tcPr>
          <w:p w14:paraId="63516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0.758</w:t>
            </w:r>
          </w:p>
        </w:tc>
        <w:tc>
          <w:tcPr>
            <w:tcW w:w="567" w:type="dxa"/>
          </w:tcPr>
          <w:p w14:paraId="0C6BF4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0.399</w:t>
            </w:r>
          </w:p>
        </w:tc>
        <w:tc>
          <w:tcPr>
            <w:tcW w:w="567" w:type="dxa"/>
          </w:tcPr>
          <w:p w14:paraId="5154C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2.259</w:t>
            </w:r>
          </w:p>
        </w:tc>
        <w:tc>
          <w:tcPr>
            <w:tcW w:w="567" w:type="dxa"/>
          </w:tcPr>
          <w:p w14:paraId="0219A4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2.440</w:t>
            </w:r>
          </w:p>
        </w:tc>
        <w:tc>
          <w:tcPr>
            <w:tcW w:w="567" w:type="dxa"/>
          </w:tcPr>
          <w:p w14:paraId="2B8E2C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2.607</w:t>
            </w:r>
          </w:p>
        </w:tc>
        <w:tc>
          <w:tcPr>
            <w:tcW w:w="567" w:type="dxa"/>
          </w:tcPr>
          <w:p w14:paraId="0CBAD3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1.381</w:t>
            </w:r>
          </w:p>
        </w:tc>
        <w:tc>
          <w:tcPr>
            <w:tcW w:w="567" w:type="dxa"/>
          </w:tcPr>
          <w:p w14:paraId="7E5E13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2.395</w:t>
            </w:r>
          </w:p>
        </w:tc>
        <w:tc>
          <w:tcPr>
            <w:tcW w:w="567" w:type="dxa"/>
          </w:tcPr>
          <w:p w14:paraId="344BA6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2.510</w:t>
            </w:r>
          </w:p>
        </w:tc>
        <w:tc>
          <w:tcPr>
            <w:tcW w:w="567" w:type="dxa"/>
          </w:tcPr>
          <w:p w14:paraId="36526A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1.713</w:t>
            </w:r>
          </w:p>
        </w:tc>
        <w:tc>
          <w:tcPr>
            <w:tcW w:w="567" w:type="dxa"/>
          </w:tcPr>
          <w:p w14:paraId="5BE4A3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2.318</w:t>
            </w:r>
          </w:p>
        </w:tc>
        <w:tc>
          <w:tcPr>
            <w:tcW w:w="567" w:type="dxa"/>
          </w:tcPr>
          <w:p w14:paraId="4EB74E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0.601</w:t>
            </w:r>
          </w:p>
        </w:tc>
        <w:tc>
          <w:tcPr>
            <w:tcW w:w="567" w:type="dxa"/>
          </w:tcPr>
          <w:p w14:paraId="03D6CA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2.276</w:t>
            </w:r>
          </w:p>
        </w:tc>
        <w:tc>
          <w:tcPr>
            <w:tcW w:w="680" w:type="dxa"/>
          </w:tcPr>
          <w:p w14:paraId="69E8D7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-4.8</w:t>
            </w:r>
          </w:p>
        </w:tc>
        <w:tc>
          <w:tcPr>
            <w:tcW w:w="567" w:type="dxa"/>
          </w:tcPr>
          <w:p w14:paraId="59EC7C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B81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208FF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PV003</w:t>
            </w:r>
          </w:p>
        </w:tc>
        <w:tc>
          <w:tcPr>
            <w:tcW w:w="567" w:type="dxa"/>
          </w:tcPr>
          <w:p w14:paraId="68F5DF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2.642</w:t>
            </w:r>
          </w:p>
        </w:tc>
        <w:tc>
          <w:tcPr>
            <w:tcW w:w="567" w:type="dxa"/>
          </w:tcPr>
          <w:p w14:paraId="50C1FC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2.422</w:t>
            </w:r>
          </w:p>
        </w:tc>
        <w:tc>
          <w:tcPr>
            <w:tcW w:w="567" w:type="dxa"/>
          </w:tcPr>
          <w:p w14:paraId="08233D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1.568</w:t>
            </w:r>
          </w:p>
        </w:tc>
        <w:tc>
          <w:tcPr>
            <w:tcW w:w="567" w:type="dxa"/>
          </w:tcPr>
          <w:p w14:paraId="15DE1A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0.780</w:t>
            </w:r>
          </w:p>
        </w:tc>
        <w:tc>
          <w:tcPr>
            <w:tcW w:w="567" w:type="dxa"/>
          </w:tcPr>
          <w:p w14:paraId="67E140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0.411</w:t>
            </w:r>
          </w:p>
        </w:tc>
        <w:tc>
          <w:tcPr>
            <w:tcW w:w="567" w:type="dxa"/>
          </w:tcPr>
          <w:p w14:paraId="43346A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2.308</w:t>
            </w:r>
          </w:p>
        </w:tc>
        <w:tc>
          <w:tcPr>
            <w:tcW w:w="567" w:type="dxa"/>
          </w:tcPr>
          <w:p w14:paraId="2A996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2.519</w:t>
            </w:r>
          </w:p>
        </w:tc>
        <w:tc>
          <w:tcPr>
            <w:tcW w:w="567" w:type="dxa"/>
          </w:tcPr>
          <w:p w14:paraId="146EF6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2.732</w:t>
            </w:r>
          </w:p>
        </w:tc>
        <w:tc>
          <w:tcPr>
            <w:tcW w:w="567" w:type="dxa"/>
          </w:tcPr>
          <w:p w14:paraId="6BFAA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1.410</w:t>
            </w:r>
          </w:p>
        </w:tc>
        <w:tc>
          <w:tcPr>
            <w:tcW w:w="567" w:type="dxa"/>
          </w:tcPr>
          <w:p w14:paraId="163F30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2.490</w:t>
            </w:r>
          </w:p>
        </w:tc>
        <w:tc>
          <w:tcPr>
            <w:tcW w:w="567" w:type="dxa"/>
          </w:tcPr>
          <w:p w14:paraId="7E2B7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2.657</w:t>
            </w:r>
          </w:p>
        </w:tc>
        <w:tc>
          <w:tcPr>
            <w:tcW w:w="567" w:type="dxa"/>
          </w:tcPr>
          <w:p w14:paraId="4DF444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1.798</w:t>
            </w:r>
          </w:p>
        </w:tc>
        <w:tc>
          <w:tcPr>
            <w:tcW w:w="567" w:type="dxa"/>
          </w:tcPr>
          <w:p w14:paraId="31154D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2.406</w:t>
            </w:r>
          </w:p>
        </w:tc>
        <w:tc>
          <w:tcPr>
            <w:tcW w:w="567" w:type="dxa"/>
          </w:tcPr>
          <w:p w14:paraId="12190A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0.618</w:t>
            </w:r>
          </w:p>
        </w:tc>
        <w:tc>
          <w:tcPr>
            <w:tcW w:w="567" w:type="dxa"/>
          </w:tcPr>
          <w:p w14:paraId="0EB795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2.382</w:t>
            </w:r>
          </w:p>
        </w:tc>
        <w:tc>
          <w:tcPr>
            <w:tcW w:w="680" w:type="dxa"/>
          </w:tcPr>
          <w:p w14:paraId="0059EB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-2.2</w:t>
            </w:r>
          </w:p>
        </w:tc>
        <w:tc>
          <w:tcPr>
            <w:tcW w:w="567" w:type="dxa"/>
          </w:tcPr>
          <w:p w14:paraId="36A27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398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23C65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PV004</w:t>
            </w:r>
          </w:p>
        </w:tc>
        <w:tc>
          <w:tcPr>
            <w:tcW w:w="567" w:type="dxa"/>
          </w:tcPr>
          <w:p w14:paraId="3843D7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2.672</w:t>
            </w:r>
          </w:p>
        </w:tc>
        <w:tc>
          <w:tcPr>
            <w:tcW w:w="567" w:type="dxa"/>
          </w:tcPr>
          <w:p w14:paraId="0FBFA0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2.411</w:t>
            </w:r>
          </w:p>
        </w:tc>
        <w:tc>
          <w:tcPr>
            <w:tcW w:w="567" w:type="dxa"/>
          </w:tcPr>
          <w:p w14:paraId="2F7D31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1.545</w:t>
            </w:r>
          </w:p>
        </w:tc>
        <w:tc>
          <w:tcPr>
            <w:tcW w:w="567" w:type="dxa"/>
          </w:tcPr>
          <w:p w14:paraId="1CD49E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0.756</w:t>
            </w:r>
          </w:p>
        </w:tc>
        <w:tc>
          <w:tcPr>
            <w:tcW w:w="567" w:type="dxa"/>
          </w:tcPr>
          <w:p w14:paraId="02F678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0.403</w:t>
            </w:r>
          </w:p>
        </w:tc>
        <w:tc>
          <w:tcPr>
            <w:tcW w:w="567" w:type="dxa"/>
          </w:tcPr>
          <w:p w14:paraId="124D1C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2.259</w:t>
            </w:r>
          </w:p>
        </w:tc>
        <w:tc>
          <w:tcPr>
            <w:tcW w:w="567" w:type="dxa"/>
          </w:tcPr>
          <w:p w14:paraId="491124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2.586</w:t>
            </w:r>
          </w:p>
        </w:tc>
        <w:tc>
          <w:tcPr>
            <w:tcW w:w="567" w:type="dxa"/>
          </w:tcPr>
          <w:p w14:paraId="7FBDB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2.734</w:t>
            </w:r>
          </w:p>
        </w:tc>
        <w:tc>
          <w:tcPr>
            <w:tcW w:w="567" w:type="dxa"/>
          </w:tcPr>
          <w:p w14:paraId="6ABA23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1.412</w:t>
            </w:r>
          </w:p>
        </w:tc>
        <w:tc>
          <w:tcPr>
            <w:tcW w:w="567" w:type="dxa"/>
          </w:tcPr>
          <w:p w14:paraId="218519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2.505</w:t>
            </w:r>
          </w:p>
        </w:tc>
        <w:tc>
          <w:tcPr>
            <w:tcW w:w="567" w:type="dxa"/>
          </w:tcPr>
          <w:p w14:paraId="450D0A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2.580</w:t>
            </w:r>
          </w:p>
        </w:tc>
        <w:tc>
          <w:tcPr>
            <w:tcW w:w="567" w:type="dxa"/>
          </w:tcPr>
          <w:p w14:paraId="19EBDE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1.809</w:t>
            </w:r>
          </w:p>
        </w:tc>
        <w:tc>
          <w:tcPr>
            <w:tcW w:w="567" w:type="dxa"/>
          </w:tcPr>
          <w:p w14:paraId="1D3838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2.384</w:t>
            </w:r>
          </w:p>
        </w:tc>
        <w:tc>
          <w:tcPr>
            <w:tcW w:w="567" w:type="dxa"/>
          </w:tcPr>
          <w:p w14:paraId="283BFC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0.604</w:t>
            </w:r>
          </w:p>
        </w:tc>
        <w:tc>
          <w:tcPr>
            <w:tcW w:w="567" w:type="dxa"/>
          </w:tcPr>
          <w:p w14:paraId="4529B2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2.312</w:t>
            </w:r>
          </w:p>
        </w:tc>
        <w:tc>
          <w:tcPr>
            <w:tcW w:w="680" w:type="dxa"/>
          </w:tcPr>
          <w:p w14:paraId="4CB622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-2.8</w:t>
            </w:r>
          </w:p>
        </w:tc>
        <w:tc>
          <w:tcPr>
            <w:tcW w:w="567" w:type="dxa"/>
          </w:tcPr>
          <w:p w14:paraId="1E960F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B86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D528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PV005</w:t>
            </w:r>
          </w:p>
        </w:tc>
        <w:tc>
          <w:tcPr>
            <w:tcW w:w="567" w:type="dxa"/>
          </w:tcPr>
          <w:p w14:paraId="304FBC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2.788</w:t>
            </w:r>
          </w:p>
        </w:tc>
        <w:tc>
          <w:tcPr>
            <w:tcW w:w="567" w:type="dxa"/>
          </w:tcPr>
          <w:p w14:paraId="54CC8C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2.543</w:t>
            </w:r>
          </w:p>
        </w:tc>
        <w:tc>
          <w:tcPr>
            <w:tcW w:w="567" w:type="dxa"/>
          </w:tcPr>
          <w:p w14:paraId="26198C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1.664</w:t>
            </w:r>
          </w:p>
        </w:tc>
        <w:tc>
          <w:tcPr>
            <w:tcW w:w="567" w:type="dxa"/>
          </w:tcPr>
          <w:p w14:paraId="34EC81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0.815</w:t>
            </w:r>
          </w:p>
        </w:tc>
        <w:tc>
          <w:tcPr>
            <w:tcW w:w="567" w:type="dxa"/>
          </w:tcPr>
          <w:p w14:paraId="5E36F3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0.426</w:t>
            </w:r>
          </w:p>
        </w:tc>
        <w:tc>
          <w:tcPr>
            <w:tcW w:w="567" w:type="dxa"/>
          </w:tcPr>
          <w:p w14:paraId="17A965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2.380</w:t>
            </w:r>
          </w:p>
        </w:tc>
        <w:tc>
          <w:tcPr>
            <w:tcW w:w="567" w:type="dxa"/>
          </w:tcPr>
          <w:p w14:paraId="77241F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2.726</w:t>
            </w:r>
          </w:p>
        </w:tc>
        <w:tc>
          <w:tcPr>
            <w:tcW w:w="567" w:type="dxa"/>
          </w:tcPr>
          <w:p w14:paraId="091C67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2.835</w:t>
            </w:r>
          </w:p>
        </w:tc>
        <w:tc>
          <w:tcPr>
            <w:tcW w:w="567" w:type="dxa"/>
          </w:tcPr>
          <w:p w14:paraId="7B2292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1.474</w:t>
            </w:r>
          </w:p>
        </w:tc>
        <w:tc>
          <w:tcPr>
            <w:tcW w:w="567" w:type="dxa"/>
          </w:tcPr>
          <w:p w14:paraId="29FE6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2.574</w:t>
            </w:r>
          </w:p>
        </w:tc>
        <w:tc>
          <w:tcPr>
            <w:tcW w:w="567" w:type="dxa"/>
          </w:tcPr>
          <w:p w14:paraId="7E696A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2.686</w:t>
            </w:r>
          </w:p>
        </w:tc>
        <w:tc>
          <w:tcPr>
            <w:tcW w:w="567" w:type="dxa"/>
          </w:tcPr>
          <w:p w14:paraId="3F46D4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1.881</w:t>
            </w:r>
          </w:p>
        </w:tc>
        <w:tc>
          <w:tcPr>
            <w:tcW w:w="567" w:type="dxa"/>
          </w:tcPr>
          <w:p w14:paraId="168A19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2.543</w:t>
            </w:r>
          </w:p>
        </w:tc>
        <w:tc>
          <w:tcPr>
            <w:tcW w:w="567" w:type="dxa"/>
          </w:tcPr>
          <w:p w14:paraId="3FA79D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0.640</w:t>
            </w:r>
          </w:p>
        </w:tc>
        <w:tc>
          <w:tcPr>
            <w:tcW w:w="567" w:type="dxa"/>
          </w:tcPr>
          <w:p w14:paraId="7D67BC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2.418</w:t>
            </w:r>
          </w:p>
        </w:tc>
        <w:tc>
          <w:tcPr>
            <w:tcW w:w="680" w:type="dxa"/>
          </w:tcPr>
          <w:p w14:paraId="254C09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</w:t>
            </w:r>
          </w:p>
        </w:tc>
        <w:tc>
          <w:tcPr>
            <w:tcW w:w="567" w:type="dxa"/>
          </w:tcPr>
          <w:p w14:paraId="73F071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70A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854B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PV006</w:t>
            </w:r>
          </w:p>
        </w:tc>
        <w:tc>
          <w:tcPr>
            <w:tcW w:w="567" w:type="dxa"/>
          </w:tcPr>
          <w:p w14:paraId="24E9D1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2.165</w:t>
            </w:r>
          </w:p>
        </w:tc>
        <w:tc>
          <w:tcPr>
            <w:tcW w:w="567" w:type="dxa"/>
          </w:tcPr>
          <w:p w14:paraId="2C6BB6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2.060</w:t>
            </w:r>
          </w:p>
        </w:tc>
        <w:tc>
          <w:tcPr>
            <w:tcW w:w="567" w:type="dxa"/>
          </w:tcPr>
          <w:p w14:paraId="04C3A5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1.300</w:t>
            </w:r>
          </w:p>
        </w:tc>
        <w:tc>
          <w:tcPr>
            <w:tcW w:w="567" w:type="dxa"/>
          </w:tcPr>
          <w:p w14:paraId="4BDCC8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0.643</w:t>
            </w:r>
          </w:p>
        </w:tc>
        <w:tc>
          <w:tcPr>
            <w:tcW w:w="567" w:type="dxa"/>
          </w:tcPr>
          <w:p w14:paraId="31355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0.341</w:t>
            </w:r>
          </w:p>
        </w:tc>
        <w:tc>
          <w:tcPr>
            <w:tcW w:w="567" w:type="dxa"/>
          </w:tcPr>
          <w:p w14:paraId="4988F4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1.838</w:t>
            </w:r>
          </w:p>
        </w:tc>
        <w:tc>
          <w:tcPr>
            <w:tcW w:w="567" w:type="dxa"/>
          </w:tcPr>
          <w:p w14:paraId="041111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2.117</w:t>
            </w:r>
          </w:p>
        </w:tc>
        <w:tc>
          <w:tcPr>
            <w:tcW w:w="567" w:type="dxa"/>
          </w:tcPr>
          <w:p w14:paraId="4C5B12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2.239</w:t>
            </w:r>
          </w:p>
        </w:tc>
        <w:tc>
          <w:tcPr>
            <w:tcW w:w="567" w:type="dxa"/>
          </w:tcPr>
          <w:p w14:paraId="4DD6BD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1.175</w:t>
            </w:r>
          </w:p>
        </w:tc>
        <w:tc>
          <w:tcPr>
            <w:tcW w:w="567" w:type="dxa"/>
          </w:tcPr>
          <w:p w14:paraId="1C587D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2.028</w:t>
            </w:r>
          </w:p>
        </w:tc>
        <w:tc>
          <w:tcPr>
            <w:tcW w:w="567" w:type="dxa"/>
          </w:tcPr>
          <w:p w14:paraId="7D953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2.151</w:t>
            </w:r>
          </w:p>
        </w:tc>
        <w:tc>
          <w:tcPr>
            <w:tcW w:w="567" w:type="dxa"/>
          </w:tcPr>
          <w:p w14:paraId="688E0A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1.438</w:t>
            </w:r>
          </w:p>
        </w:tc>
        <w:tc>
          <w:tcPr>
            <w:tcW w:w="567" w:type="dxa"/>
          </w:tcPr>
          <w:p w14:paraId="4E0B3B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1.962</w:t>
            </w:r>
          </w:p>
        </w:tc>
        <w:tc>
          <w:tcPr>
            <w:tcW w:w="567" w:type="dxa"/>
          </w:tcPr>
          <w:p w14:paraId="764A8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0.501</w:t>
            </w:r>
          </w:p>
        </w:tc>
        <w:tc>
          <w:tcPr>
            <w:tcW w:w="567" w:type="dxa"/>
          </w:tcPr>
          <w:p w14:paraId="3092A6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1.970</w:t>
            </w:r>
          </w:p>
        </w:tc>
        <w:tc>
          <w:tcPr>
            <w:tcW w:w="680" w:type="dxa"/>
          </w:tcPr>
          <w:p w14:paraId="654F6B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-19.9</w:t>
            </w:r>
          </w:p>
        </w:tc>
        <w:tc>
          <w:tcPr>
            <w:tcW w:w="567" w:type="dxa"/>
          </w:tcPr>
          <w:p w14:paraId="62084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1DE2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A878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PV007</w:t>
            </w:r>
          </w:p>
        </w:tc>
        <w:tc>
          <w:tcPr>
            <w:tcW w:w="567" w:type="dxa"/>
          </w:tcPr>
          <w:p w14:paraId="439A04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2.306</w:t>
            </w:r>
          </w:p>
        </w:tc>
        <w:tc>
          <w:tcPr>
            <w:tcW w:w="567" w:type="dxa"/>
          </w:tcPr>
          <w:p w14:paraId="04747D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2.067</w:t>
            </w:r>
          </w:p>
        </w:tc>
        <w:tc>
          <w:tcPr>
            <w:tcW w:w="567" w:type="dxa"/>
          </w:tcPr>
          <w:p w14:paraId="050EB8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1.351</w:t>
            </w:r>
          </w:p>
        </w:tc>
        <w:tc>
          <w:tcPr>
            <w:tcW w:w="567" w:type="dxa"/>
          </w:tcPr>
          <w:p w14:paraId="57885B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0.644</w:t>
            </w:r>
          </w:p>
        </w:tc>
        <w:tc>
          <w:tcPr>
            <w:tcW w:w="567" w:type="dxa"/>
          </w:tcPr>
          <w:p w14:paraId="0478A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0.355</w:t>
            </w:r>
          </w:p>
        </w:tc>
        <w:tc>
          <w:tcPr>
            <w:tcW w:w="567" w:type="dxa"/>
          </w:tcPr>
          <w:p w14:paraId="6C6A87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1.995</w:t>
            </w:r>
          </w:p>
        </w:tc>
        <w:tc>
          <w:tcPr>
            <w:tcW w:w="567" w:type="dxa"/>
          </w:tcPr>
          <w:p w14:paraId="34B07A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2.157</w:t>
            </w:r>
          </w:p>
        </w:tc>
        <w:tc>
          <w:tcPr>
            <w:tcW w:w="567" w:type="dxa"/>
          </w:tcPr>
          <w:p w14:paraId="7987D6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2.324</w:t>
            </w:r>
          </w:p>
        </w:tc>
        <w:tc>
          <w:tcPr>
            <w:tcW w:w="567" w:type="dxa"/>
          </w:tcPr>
          <w:p w14:paraId="624E35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1.226</w:t>
            </w:r>
          </w:p>
        </w:tc>
        <w:tc>
          <w:tcPr>
            <w:tcW w:w="567" w:type="dxa"/>
          </w:tcPr>
          <w:p w14:paraId="106C4C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2.099</w:t>
            </w:r>
          </w:p>
        </w:tc>
        <w:tc>
          <w:tcPr>
            <w:tcW w:w="567" w:type="dxa"/>
          </w:tcPr>
          <w:p w14:paraId="21A1F0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2.250</w:t>
            </w:r>
          </w:p>
        </w:tc>
        <w:tc>
          <w:tcPr>
            <w:tcW w:w="567" w:type="dxa"/>
          </w:tcPr>
          <w:p w14:paraId="4C70E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1.528</w:t>
            </w:r>
          </w:p>
        </w:tc>
        <w:tc>
          <w:tcPr>
            <w:tcW w:w="567" w:type="dxa"/>
          </w:tcPr>
          <w:p w14:paraId="01D57D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2.075</w:t>
            </w:r>
          </w:p>
        </w:tc>
        <w:tc>
          <w:tcPr>
            <w:tcW w:w="567" w:type="dxa"/>
          </w:tcPr>
          <w:p w14:paraId="422333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0.524</w:t>
            </w:r>
          </w:p>
        </w:tc>
        <w:tc>
          <w:tcPr>
            <w:tcW w:w="567" w:type="dxa"/>
          </w:tcPr>
          <w:p w14:paraId="1D4994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1.956</w:t>
            </w:r>
          </w:p>
        </w:tc>
        <w:tc>
          <w:tcPr>
            <w:tcW w:w="680" w:type="dxa"/>
          </w:tcPr>
          <w:p w14:paraId="362EC2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-16.6</w:t>
            </w:r>
          </w:p>
        </w:tc>
        <w:tc>
          <w:tcPr>
            <w:tcW w:w="567" w:type="dxa"/>
          </w:tcPr>
          <w:p w14:paraId="345F9A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4F62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01B7E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PV008</w:t>
            </w:r>
          </w:p>
        </w:tc>
        <w:tc>
          <w:tcPr>
            <w:tcW w:w="567" w:type="dxa"/>
          </w:tcPr>
          <w:p w14:paraId="0672DB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1.918</w:t>
            </w:r>
          </w:p>
        </w:tc>
        <w:tc>
          <w:tcPr>
            <w:tcW w:w="567" w:type="dxa"/>
          </w:tcPr>
          <w:p w14:paraId="7E38C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1.740</w:t>
            </w:r>
          </w:p>
        </w:tc>
        <w:tc>
          <w:tcPr>
            <w:tcW w:w="567" w:type="dxa"/>
          </w:tcPr>
          <w:p w14:paraId="6ECA6A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1.183</w:t>
            </w:r>
          </w:p>
        </w:tc>
        <w:tc>
          <w:tcPr>
            <w:tcW w:w="567" w:type="dxa"/>
          </w:tcPr>
          <w:p w14:paraId="522CC9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0.571</w:t>
            </w:r>
          </w:p>
        </w:tc>
        <w:tc>
          <w:tcPr>
            <w:tcW w:w="567" w:type="dxa"/>
          </w:tcPr>
          <w:p w14:paraId="05017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0.304</w:t>
            </w:r>
          </w:p>
        </w:tc>
        <w:tc>
          <w:tcPr>
            <w:tcW w:w="567" w:type="dxa"/>
          </w:tcPr>
          <w:p w14:paraId="0A8F1C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1.658</w:t>
            </w:r>
          </w:p>
        </w:tc>
        <w:tc>
          <w:tcPr>
            <w:tcW w:w="567" w:type="dxa"/>
          </w:tcPr>
          <w:p w14:paraId="3946CC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1.816</w:t>
            </w:r>
          </w:p>
        </w:tc>
        <w:tc>
          <w:tcPr>
            <w:tcW w:w="567" w:type="dxa"/>
          </w:tcPr>
          <w:p w14:paraId="03FAE2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2.016</w:t>
            </w:r>
          </w:p>
        </w:tc>
        <w:tc>
          <w:tcPr>
            <w:tcW w:w="567" w:type="dxa"/>
          </w:tcPr>
          <w:p w14:paraId="1110F5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1.069</w:t>
            </w:r>
          </w:p>
        </w:tc>
        <w:tc>
          <w:tcPr>
            <w:tcW w:w="567" w:type="dxa"/>
          </w:tcPr>
          <w:p w14:paraId="5185D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1.783</w:t>
            </w:r>
          </w:p>
        </w:tc>
        <w:tc>
          <w:tcPr>
            <w:tcW w:w="567" w:type="dxa"/>
          </w:tcPr>
          <w:p w14:paraId="36B1BE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1.899</w:t>
            </w:r>
          </w:p>
        </w:tc>
        <w:tc>
          <w:tcPr>
            <w:tcW w:w="567" w:type="dxa"/>
          </w:tcPr>
          <w:p w14:paraId="33A64A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1.273</w:t>
            </w:r>
          </w:p>
        </w:tc>
        <w:tc>
          <w:tcPr>
            <w:tcW w:w="567" w:type="dxa"/>
          </w:tcPr>
          <w:p w14:paraId="55FCFC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1.777</w:t>
            </w:r>
          </w:p>
        </w:tc>
        <w:tc>
          <w:tcPr>
            <w:tcW w:w="567" w:type="dxa"/>
          </w:tcPr>
          <w:p w14:paraId="0BD842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0.454</w:t>
            </w:r>
          </w:p>
        </w:tc>
        <w:tc>
          <w:tcPr>
            <w:tcW w:w="567" w:type="dxa"/>
          </w:tcPr>
          <w:p w14:paraId="6FF63A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1.678</w:t>
            </w:r>
          </w:p>
        </w:tc>
        <w:tc>
          <w:tcPr>
            <w:tcW w:w="680" w:type="dxa"/>
          </w:tcPr>
          <w:p w14:paraId="367FE1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-28.7</w:t>
            </w:r>
          </w:p>
        </w:tc>
        <w:tc>
          <w:tcPr>
            <w:tcW w:w="567" w:type="dxa"/>
          </w:tcPr>
          <w:p w14:paraId="630BCF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38E2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C0455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PV009</w:t>
            </w:r>
          </w:p>
        </w:tc>
        <w:tc>
          <w:tcPr>
            <w:tcW w:w="567" w:type="dxa"/>
          </w:tcPr>
          <w:p w14:paraId="0EB697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2.071</w:t>
            </w:r>
          </w:p>
        </w:tc>
        <w:tc>
          <w:tcPr>
            <w:tcW w:w="567" w:type="dxa"/>
          </w:tcPr>
          <w:p w14:paraId="53211D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1.919</w:t>
            </w:r>
          </w:p>
        </w:tc>
        <w:tc>
          <w:tcPr>
            <w:tcW w:w="567" w:type="dxa"/>
          </w:tcPr>
          <w:p w14:paraId="1AABC1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1.221</w:t>
            </w:r>
          </w:p>
        </w:tc>
        <w:tc>
          <w:tcPr>
            <w:tcW w:w="567" w:type="dxa"/>
          </w:tcPr>
          <w:p w14:paraId="5CF083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0.610</w:t>
            </w:r>
          </w:p>
        </w:tc>
        <w:tc>
          <w:tcPr>
            <w:tcW w:w="567" w:type="dxa"/>
          </w:tcPr>
          <w:p w14:paraId="3F27CF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0.318</w:t>
            </w:r>
          </w:p>
        </w:tc>
        <w:tc>
          <w:tcPr>
            <w:tcW w:w="567" w:type="dxa"/>
          </w:tcPr>
          <w:p w14:paraId="4E68A7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1.767</w:t>
            </w:r>
          </w:p>
        </w:tc>
        <w:tc>
          <w:tcPr>
            <w:tcW w:w="567" w:type="dxa"/>
          </w:tcPr>
          <w:p w14:paraId="22526A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1.998</w:t>
            </w:r>
          </w:p>
        </w:tc>
        <w:tc>
          <w:tcPr>
            <w:tcW w:w="567" w:type="dxa"/>
          </w:tcPr>
          <w:p w14:paraId="6F8B5B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2.139</w:t>
            </w:r>
          </w:p>
        </w:tc>
        <w:tc>
          <w:tcPr>
            <w:tcW w:w="567" w:type="dxa"/>
          </w:tcPr>
          <w:p w14:paraId="31F8E6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1.099</w:t>
            </w:r>
          </w:p>
        </w:tc>
        <w:tc>
          <w:tcPr>
            <w:tcW w:w="567" w:type="dxa"/>
          </w:tcPr>
          <w:p w14:paraId="7CBD1D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1.935</w:t>
            </w:r>
          </w:p>
        </w:tc>
        <w:tc>
          <w:tcPr>
            <w:tcW w:w="567" w:type="dxa"/>
          </w:tcPr>
          <w:p w14:paraId="21F906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2.087</w:t>
            </w:r>
          </w:p>
        </w:tc>
        <w:tc>
          <w:tcPr>
            <w:tcW w:w="567" w:type="dxa"/>
          </w:tcPr>
          <w:p w14:paraId="082502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1.407</w:t>
            </w:r>
          </w:p>
        </w:tc>
        <w:tc>
          <w:tcPr>
            <w:tcW w:w="567" w:type="dxa"/>
          </w:tcPr>
          <w:p w14:paraId="0FA7BC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1.869</w:t>
            </w:r>
          </w:p>
        </w:tc>
        <w:tc>
          <w:tcPr>
            <w:tcW w:w="567" w:type="dxa"/>
          </w:tcPr>
          <w:p w14:paraId="109B5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0.479</w:t>
            </w:r>
          </w:p>
        </w:tc>
        <w:tc>
          <w:tcPr>
            <w:tcW w:w="567" w:type="dxa"/>
          </w:tcPr>
          <w:p w14:paraId="0FA6DB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1.798</w:t>
            </w:r>
          </w:p>
        </w:tc>
        <w:tc>
          <w:tcPr>
            <w:tcW w:w="680" w:type="dxa"/>
          </w:tcPr>
          <w:p w14:paraId="02258B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-23.7</w:t>
            </w:r>
          </w:p>
        </w:tc>
        <w:tc>
          <w:tcPr>
            <w:tcW w:w="567" w:type="dxa"/>
          </w:tcPr>
          <w:p w14:paraId="577418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179E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A62A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PV010</w:t>
            </w:r>
          </w:p>
        </w:tc>
        <w:tc>
          <w:tcPr>
            <w:tcW w:w="567" w:type="dxa"/>
          </w:tcPr>
          <w:p w14:paraId="287400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1.884</w:t>
            </w:r>
          </w:p>
        </w:tc>
        <w:tc>
          <w:tcPr>
            <w:tcW w:w="567" w:type="dxa"/>
          </w:tcPr>
          <w:p w14:paraId="13AB82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1.751</w:t>
            </w:r>
          </w:p>
        </w:tc>
        <w:tc>
          <w:tcPr>
            <w:tcW w:w="567" w:type="dxa"/>
          </w:tcPr>
          <w:p w14:paraId="20110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1.147</w:t>
            </w:r>
          </w:p>
        </w:tc>
        <w:tc>
          <w:tcPr>
            <w:tcW w:w="567" w:type="dxa"/>
          </w:tcPr>
          <w:p w14:paraId="5DFB72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0.544</w:t>
            </w:r>
          </w:p>
        </w:tc>
        <w:tc>
          <w:tcPr>
            <w:tcW w:w="567" w:type="dxa"/>
          </w:tcPr>
          <w:p w14:paraId="32D64C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0.290</w:t>
            </w:r>
          </w:p>
        </w:tc>
        <w:tc>
          <w:tcPr>
            <w:tcW w:w="567" w:type="dxa"/>
          </w:tcPr>
          <w:p w14:paraId="767E8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1.616</w:t>
            </w:r>
          </w:p>
        </w:tc>
        <w:tc>
          <w:tcPr>
            <w:tcW w:w="567" w:type="dxa"/>
          </w:tcPr>
          <w:p w14:paraId="783294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1.854</w:t>
            </w:r>
          </w:p>
        </w:tc>
        <w:tc>
          <w:tcPr>
            <w:tcW w:w="567" w:type="dxa"/>
          </w:tcPr>
          <w:p w14:paraId="762EC0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1.921</w:t>
            </w:r>
          </w:p>
        </w:tc>
        <w:tc>
          <w:tcPr>
            <w:tcW w:w="567" w:type="dxa"/>
          </w:tcPr>
          <w:p w14:paraId="412699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1.054</w:t>
            </w:r>
          </w:p>
        </w:tc>
        <w:tc>
          <w:tcPr>
            <w:tcW w:w="567" w:type="dxa"/>
          </w:tcPr>
          <w:p w14:paraId="7CA74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1.840</w:t>
            </w:r>
          </w:p>
        </w:tc>
        <w:tc>
          <w:tcPr>
            <w:tcW w:w="567" w:type="dxa"/>
          </w:tcPr>
          <w:p w14:paraId="04A192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1.832</w:t>
            </w:r>
          </w:p>
        </w:tc>
        <w:tc>
          <w:tcPr>
            <w:tcW w:w="567" w:type="dxa"/>
          </w:tcPr>
          <w:p w14:paraId="1F833C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1.269</w:t>
            </w:r>
          </w:p>
        </w:tc>
        <w:tc>
          <w:tcPr>
            <w:tcW w:w="567" w:type="dxa"/>
          </w:tcPr>
          <w:p w14:paraId="4E7DCF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1.747</w:t>
            </w:r>
          </w:p>
        </w:tc>
        <w:tc>
          <w:tcPr>
            <w:tcW w:w="567" w:type="dxa"/>
          </w:tcPr>
          <w:p w14:paraId="241671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0.435</w:t>
            </w:r>
          </w:p>
        </w:tc>
        <w:tc>
          <w:tcPr>
            <w:tcW w:w="567" w:type="dxa"/>
          </w:tcPr>
          <w:p w14:paraId="48EC8A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1.658</w:t>
            </w:r>
          </w:p>
        </w:tc>
        <w:tc>
          <w:tcPr>
            <w:tcW w:w="680" w:type="dxa"/>
          </w:tcPr>
          <w:p w14:paraId="63C478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-29.5</w:t>
            </w:r>
          </w:p>
        </w:tc>
        <w:tc>
          <w:tcPr>
            <w:tcW w:w="567" w:type="dxa"/>
          </w:tcPr>
          <w:p w14:paraId="78245E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25E8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F67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PV011</w:t>
            </w:r>
          </w:p>
        </w:tc>
        <w:tc>
          <w:tcPr>
            <w:tcW w:w="567" w:type="dxa"/>
          </w:tcPr>
          <w:p w14:paraId="7A91C0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2.416</w:t>
            </w:r>
          </w:p>
        </w:tc>
        <w:tc>
          <w:tcPr>
            <w:tcW w:w="567" w:type="dxa"/>
          </w:tcPr>
          <w:p w14:paraId="304E20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2.194</w:t>
            </w:r>
          </w:p>
        </w:tc>
        <w:tc>
          <w:tcPr>
            <w:tcW w:w="567" w:type="dxa"/>
          </w:tcPr>
          <w:p w14:paraId="444D7F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1.411</w:t>
            </w:r>
          </w:p>
        </w:tc>
        <w:tc>
          <w:tcPr>
            <w:tcW w:w="567" w:type="dxa"/>
          </w:tcPr>
          <w:p w14:paraId="4059B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0.692</w:t>
            </w:r>
          </w:p>
        </w:tc>
        <w:tc>
          <w:tcPr>
            <w:tcW w:w="567" w:type="dxa"/>
          </w:tcPr>
          <w:p w14:paraId="61F90E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0.370</w:t>
            </w:r>
          </w:p>
        </w:tc>
        <w:tc>
          <w:tcPr>
            <w:tcW w:w="567" w:type="dxa"/>
          </w:tcPr>
          <w:p w14:paraId="327D56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2.021</w:t>
            </w:r>
          </w:p>
        </w:tc>
        <w:tc>
          <w:tcPr>
            <w:tcW w:w="567" w:type="dxa"/>
          </w:tcPr>
          <w:p w14:paraId="1250D0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2.235</w:t>
            </w:r>
          </w:p>
        </w:tc>
        <w:tc>
          <w:tcPr>
            <w:tcW w:w="567" w:type="dxa"/>
          </w:tcPr>
          <w:p w14:paraId="3E9D32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2.407</w:t>
            </w:r>
          </w:p>
        </w:tc>
        <w:tc>
          <w:tcPr>
            <w:tcW w:w="567" w:type="dxa"/>
          </w:tcPr>
          <w:p w14:paraId="5E0285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1.271</w:t>
            </w:r>
          </w:p>
        </w:tc>
        <w:tc>
          <w:tcPr>
            <w:tcW w:w="567" w:type="dxa"/>
          </w:tcPr>
          <w:p w14:paraId="4A9357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2.229</w:t>
            </w:r>
          </w:p>
        </w:tc>
        <w:tc>
          <w:tcPr>
            <w:tcW w:w="567" w:type="dxa"/>
          </w:tcPr>
          <w:p w14:paraId="60847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2.348</w:t>
            </w:r>
          </w:p>
        </w:tc>
        <w:tc>
          <w:tcPr>
            <w:tcW w:w="567" w:type="dxa"/>
          </w:tcPr>
          <w:p w14:paraId="63FE58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1.607</w:t>
            </w:r>
          </w:p>
        </w:tc>
        <w:tc>
          <w:tcPr>
            <w:tcW w:w="567" w:type="dxa"/>
          </w:tcPr>
          <w:p w14:paraId="2E208E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2.189</w:t>
            </w:r>
          </w:p>
        </w:tc>
        <w:tc>
          <w:tcPr>
            <w:tcW w:w="567" w:type="dxa"/>
          </w:tcPr>
          <w:p w14:paraId="4D7E7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0.537</w:t>
            </w:r>
          </w:p>
        </w:tc>
        <w:tc>
          <w:tcPr>
            <w:tcW w:w="567" w:type="dxa"/>
          </w:tcPr>
          <w:p w14:paraId="248BC1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2.086</w:t>
            </w:r>
          </w:p>
        </w:tc>
        <w:tc>
          <w:tcPr>
            <w:tcW w:w="680" w:type="dxa"/>
          </w:tcPr>
          <w:p w14:paraId="5CBB42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-12.8</w:t>
            </w:r>
          </w:p>
        </w:tc>
        <w:tc>
          <w:tcPr>
            <w:tcW w:w="567" w:type="dxa"/>
          </w:tcPr>
          <w:p w14:paraId="52D486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4384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F57E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PV012</w:t>
            </w:r>
          </w:p>
        </w:tc>
        <w:tc>
          <w:tcPr>
            <w:tcW w:w="567" w:type="dxa"/>
          </w:tcPr>
          <w:p w14:paraId="441C3B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2.429</w:t>
            </w:r>
          </w:p>
        </w:tc>
        <w:tc>
          <w:tcPr>
            <w:tcW w:w="567" w:type="dxa"/>
          </w:tcPr>
          <w:p w14:paraId="41F4D0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2.295</w:t>
            </w:r>
          </w:p>
        </w:tc>
        <w:tc>
          <w:tcPr>
            <w:tcW w:w="567" w:type="dxa"/>
          </w:tcPr>
          <w:p w14:paraId="35987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1.443</w:t>
            </w:r>
          </w:p>
        </w:tc>
        <w:tc>
          <w:tcPr>
            <w:tcW w:w="567" w:type="dxa"/>
          </w:tcPr>
          <w:p w14:paraId="5C8ED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0.696</w:t>
            </w:r>
          </w:p>
        </w:tc>
        <w:tc>
          <w:tcPr>
            <w:tcW w:w="567" w:type="dxa"/>
          </w:tcPr>
          <w:p w14:paraId="166000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0.376</w:t>
            </w:r>
          </w:p>
        </w:tc>
        <w:tc>
          <w:tcPr>
            <w:tcW w:w="567" w:type="dxa"/>
          </w:tcPr>
          <w:p w14:paraId="257E37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2.110</w:t>
            </w:r>
          </w:p>
        </w:tc>
        <w:tc>
          <w:tcPr>
            <w:tcW w:w="567" w:type="dxa"/>
          </w:tcPr>
          <w:p w14:paraId="6D39C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2.329</w:t>
            </w:r>
          </w:p>
        </w:tc>
        <w:tc>
          <w:tcPr>
            <w:tcW w:w="567" w:type="dxa"/>
          </w:tcPr>
          <w:p w14:paraId="6EC179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2.466</w:t>
            </w:r>
          </w:p>
        </w:tc>
        <w:tc>
          <w:tcPr>
            <w:tcW w:w="567" w:type="dxa"/>
          </w:tcPr>
          <w:p w14:paraId="17B85A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1.342</w:t>
            </w:r>
          </w:p>
        </w:tc>
        <w:tc>
          <w:tcPr>
            <w:tcW w:w="567" w:type="dxa"/>
          </w:tcPr>
          <w:p w14:paraId="25217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2.299</w:t>
            </w:r>
          </w:p>
        </w:tc>
        <w:tc>
          <w:tcPr>
            <w:tcW w:w="567" w:type="dxa"/>
          </w:tcPr>
          <w:p w14:paraId="1A6122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2.438</w:t>
            </w:r>
          </w:p>
        </w:tc>
        <w:tc>
          <w:tcPr>
            <w:tcW w:w="567" w:type="dxa"/>
          </w:tcPr>
          <w:p w14:paraId="3CBF39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1.651</w:t>
            </w:r>
          </w:p>
        </w:tc>
        <w:tc>
          <w:tcPr>
            <w:tcW w:w="567" w:type="dxa"/>
          </w:tcPr>
          <w:p w14:paraId="4C89EB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2.167</w:t>
            </w:r>
          </w:p>
        </w:tc>
        <w:tc>
          <w:tcPr>
            <w:tcW w:w="567" w:type="dxa"/>
          </w:tcPr>
          <w:p w14:paraId="1B323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0.577</w:t>
            </w:r>
          </w:p>
        </w:tc>
        <w:tc>
          <w:tcPr>
            <w:tcW w:w="567" w:type="dxa"/>
          </w:tcPr>
          <w:p w14:paraId="697362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2.196</w:t>
            </w:r>
          </w:p>
        </w:tc>
        <w:tc>
          <w:tcPr>
            <w:tcW w:w="680" w:type="dxa"/>
          </w:tcPr>
          <w:p w14:paraId="54A976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-10.0</w:t>
            </w:r>
          </w:p>
        </w:tc>
        <w:tc>
          <w:tcPr>
            <w:tcW w:w="567" w:type="dxa"/>
          </w:tcPr>
          <w:p w14:paraId="6FD72F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7756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18D5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PV013</w:t>
            </w:r>
          </w:p>
        </w:tc>
        <w:tc>
          <w:tcPr>
            <w:tcW w:w="567" w:type="dxa"/>
          </w:tcPr>
          <w:p w14:paraId="68763A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2.368</w:t>
            </w:r>
          </w:p>
        </w:tc>
        <w:tc>
          <w:tcPr>
            <w:tcW w:w="567" w:type="dxa"/>
          </w:tcPr>
          <w:p w14:paraId="2325F6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2.181</w:t>
            </w:r>
          </w:p>
        </w:tc>
        <w:tc>
          <w:tcPr>
            <w:tcW w:w="567" w:type="dxa"/>
          </w:tcPr>
          <w:p w14:paraId="2A38A6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1.404</w:t>
            </w:r>
          </w:p>
        </w:tc>
        <w:tc>
          <w:tcPr>
            <w:tcW w:w="567" w:type="dxa"/>
          </w:tcPr>
          <w:p w14:paraId="3D46F2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0.658</w:t>
            </w:r>
          </w:p>
        </w:tc>
        <w:tc>
          <w:tcPr>
            <w:tcW w:w="567" w:type="dxa"/>
          </w:tcPr>
          <w:p w14:paraId="306BA7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0.356</w:t>
            </w:r>
          </w:p>
        </w:tc>
        <w:tc>
          <w:tcPr>
            <w:tcW w:w="567" w:type="dxa"/>
          </w:tcPr>
          <w:p w14:paraId="2BE8A7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1.978</w:t>
            </w:r>
          </w:p>
        </w:tc>
        <w:tc>
          <w:tcPr>
            <w:tcW w:w="567" w:type="dxa"/>
          </w:tcPr>
          <w:p w14:paraId="2F1090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2.217</w:t>
            </w:r>
          </w:p>
        </w:tc>
        <w:tc>
          <w:tcPr>
            <w:tcW w:w="567" w:type="dxa"/>
          </w:tcPr>
          <w:p w14:paraId="3405BE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2.312</w:t>
            </w:r>
          </w:p>
        </w:tc>
        <w:tc>
          <w:tcPr>
            <w:tcW w:w="567" w:type="dxa"/>
          </w:tcPr>
          <w:p w14:paraId="670054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1.240</w:t>
            </w:r>
          </w:p>
        </w:tc>
        <w:tc>
          <w:tcPr>
            <w:tcW w:w="567" w:type="dxa"/>
          </w:tcPr>
          <w:p w14:paraId="6DA8EB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2.233</w:t>
            </w:r>
          </w:p>
        </w:tc>
        <w:tc>
          <w:tcPr>
            <w:tcW w:w="567" w:type="dxa"/>
          </w:tcPr>
          <w:p w14:paraId="0D0D46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2.247</w:t>
            </w:r>
          </w:p>
        </w:tc>
        <w:tc>
          <w:tcPr>
            <w:tcW w:w="567" w:type="dxa"/>
          </w:tcPr>
          <w:p w14:paraId="43272F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1.580</w:t>
            </w:r>
          </w:p>
        </w:tc>
        <w:tc>
          <w:tcPr>
            <w:tcW w:w="567" w:type="dxa"/>
          </w:tcPr>
          <w:p w14:paraId="2A99C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2.090</w:t>
            </w:r>
          </w:p>
        </w:tc>
        <w:tc>
          <w:tcPr>
            <w:tcW w:w="567" w:type="dxa"/>
          </w:tcPr>
          <w:p w14:paraId="6184F8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0.533</w:t>
            </w:r>
          </w:p>
        </w:tc>
        <w:tc>
          <w:tcPr>
            <w:tcW w:w="567" w:type="dxa"/>
          </w:tcPr>
          <w:p w14:paraId="55BBB0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2.093</w:t>
            </w:r>
          </w:p>
        </w:tc>
        <w:tc>
          <w:tcPr>
            <w:tcW w:w="680" w:type="dxa"/>
          </w:tcPr>
          <w:p w14:paraId="44A834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-14.7</w:t>
            </w:r>
          </w:p>
        </w:tc>
        <w:tc>
          <w:tcPr>
            <w:tcW w:w="567" w:type="dxa"/>
          </w:tcPr>
          <w:p w14:paraId="12C0A7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236C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D47E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PV014</w:t>
            </w:r>
          </w:p>
        </w:tc>
        <w:tc>
          <w:tcPr>
            <w:tcW w:w="567" w:type="dxa"/>
          </w:tcPr>
          <w:p w14:paraId="1867C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2.417</w:t>
            </w:r>
          </w:p>
        </w:tc>
        <w:tc>
          <w:tcPr>
            <w:tcW w:w="567" w:type="dxa"/>
          </w:tcPr>
          <w:p w14:paraId="2F7BB7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2.187</w:t>
            </w:r>
          </w:p>
        </w:tc>
        <w:tc>
          <w:tcPr>
            <w:tcW w:w="567" w:type="dxa"/>
          </w:tcPr>
          <w:p w14:paraId="78AC9D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1.423</w:t>
            </w:r>
          </w:p>
        </w:tc>
        <w:tc>
          <w:tcPr>
            <w:tcW w:w="567" w:type="dxa"/>
          </w:tcPr>
          <w:p w14:paraId="2C0FAC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0.671</w:t>
            </w:r>
          </w:p>
        </w:tc>
        <w:tc>
          <w:tcPr>
            <w:tcW w:w="567" w:type="dxa"/>
          </w:tcPr>
          <w:p w14:paraId="469E9E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0.360</w:t>
            </w:r>
          </w:p>
        </w:tc>
        <w:tc>
          <w:tcPr>
            <w:tcW w:w="567" w:type="dxa"/>
          </w:tcPr>
          <w:p w14:paraId="1E6C3E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2.089</w:t>
            </w:r>
          </w:p>
        </w:tc>
        <w:tc>
          <w:tcPr>
            <w:tcW w:w="567" w:type="dxa"/>
          </w:tcPr>
          <w:p w14:paraId="02F015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2.280</w:t>
            </w:r>
          </w:p>
        </w:tc>
        <w:tc>
          <w:tcPr>
            <w:tcW w:w="567" w:type="dxa"/>
          </w:tcPr>
          <w:p w14:paraId="028FF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2.413</w:t>
            </w:r>
          </w:p>
        </w:tc>
        <w:tc>
          <w:tcPr>
            <w:tcW w:w="567" w:type="dxa"/>
          </w:tcPr>
          <w:p w14:paraId="7FA800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1.287</w:t>
            </w:r>
          </w:p>
        </w:tc>
        <w:tc>
          <w:tcPr>
            <w:tcW w:w="567" w:type="dxa"/>
          </w:tcPr>
          <w:p w14:paraId="250B56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2.182</w:t>
            </w:r>
          </w:p>
        </w:tc>
        <w:tc>
          <w:tcPr>
            <w:tcW w:w="567" w:type="dxa"/>
          </w:tcPr>
          <w:p w14:paraId="09C9C6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2.327</w:t>
            </w:r>
          </w:p>
        </w:tc>
        <w:tc>
          <w:tcPr>
            <w:tcW w:w="567" w:type="dxa"/>
          </w:tcPr>
          <w:p w14:paraId="1D368F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1.591</w:t>
            </w:r>
          </w:p>
        </w:tc>
        <w:tc>
          <w:tcPr>
            <w:tcW w:w="567" w:type="dxa"/>
          </w:tcPr>
          <w:p w14:paraId="1B0835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2.171</w:t>
            </w:r>
          </w:p>
        </w:tc>
        <w:tc>
          <w:tcPr>
            <w:tcW w:w="567" w:type="dxa"/>
          </w:tcPr>
          <w:p w14:paraId="393C7B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0.537</w:t>
            </w:r>
          </w:p>
        </w:tc>
        <w:tc>
          <w:tcPr>
            <w:tcW w:w="567" w:type="dxa"/>
          </w:tcPr>
          <w:p w14:paraId="4A6071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2.135</w:t>
            </w:r>
          </w:p>
        </w:tc>
        <w:tc>
          <w:tcPr>
            <w:tcW w:w="680" w:type="dxa"/>
          </w:tcPr>
          <w:p w14:paraId="79793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-13.0</w:t>
            </w:r>
          </w:p>
        </w:tc>
        <w:tc>
          <w:tcPr>
            <w:tcW w:w="567" w:type="dxa"/>
          </w:tcPr>
          <w:p w14:paraId="25F870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197C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B0ABD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PV015</w:t>
            </w:r>
          </w:p>
        </w:tc>
        <w:tc>
          <w:tcPr>
            <w:tcW w:w="567" w:type="dxa"/>
          </w:tcPr>
          <w:p w14:paraId="189FDB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2.440</w:t>
            </w:r>
          </w:p>
        </w:tc>
        <w:tc>
          <w:tcPr>
            <w:tcW w:w="567" w:type="dxa"/>
          </w:tcPr>
          <w:p w14:paraId="78F87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2.263</w:t>
            </w:r>
          </w:p>
        </w:tc>
        <w:tc>
          <w:tcPr>
            <w:tcW w:w="567" w:type="dxa"/>
          </w:tcPr>
          <w:p w14:paraId="1662B7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1.488</w:t>
            </w:r>
          </w:p>
        </w:tc>
        <w:tc>
          <w:tcPr>
            <w:tcW w:w="567" w:type="dxa"/>
          </w:tcPr>
          <w:p w14:paraId="796756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0.723</w:t>
            </w:r>
          </w:p>
        </w:tc>
        <w:tc>
          <w:tcPr>
            <w:tcW w:w="567" w:type="dxa"/>
          </w:tcPr>
          <w:p w14:paraId="5930C9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0.378</w:t>
            </w:r>
          </w:p>
        </w:tc>
        <w:tc>
          <w:tcPr>
            <w:tcW w:w="567" w:type="dxa"/>
          </w:tcPr>
          <w:p w14:paraId="04E490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2.115</w:t>
            </w:r>
          </w:p>
        </w:tc>
        <w:tc>
          <w:tcPr>
            <w:tcW w:w="567" w:type="dxa"/>
          </w:tcPr>
          <w:p w14:paraId="63AE19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2.431</w:t>
            </w:r>
          </w:p>
        </w:tc>
        <w:tc>
          <w:tcPr>
            <w:tcW w:w="567" w:type="dxa"/>
          </w:tcPr>
          <w:p w14:paraId="6B7881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2.506</w:t>
            </w:r>
          </w:p>
        </w:tc>
        <w:tc>
          <w:tcPr>
            <w:tcW w:w="567" w:type="dxa"/>
          </w:tcPr>
          <w:p w14:paraId="512874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1.344</w:t>
            </w:r>
          </w:p>
        </w:tc>
        <w:tc>
          <w:tcPr>
            <w:tcW w:w="567" w:type="dxa"/>
          </w:tcPr>
          <w:p w14:paraId="49B21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2.355</w:t>
            </w:r>
          </w:p>
        </w:tc>
        <w:tc>
          <w:tcPr>
            <w:tcW w:w="567" w:type="dxa"/>
          </w:tcPr>
          <w:p w14:paraId="0E17ED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2.430</w:t>
            </w:r>
          </w:p>
        </w:tc>
        <w:tc>
          <w:tcPr>
            <w:tcW w:w="567" w:type="dxa"/>
          </w:tcPr>
          <w:p w14:paraId="5D9C51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1.680</w:t>
            </w:r>
          </w:p>
        </w:tc>
        <w:tc>
          <w:tcPr>
            <w:tcW w:w="567" w:type="dxa"/>
          </w:tcPr>
          <w:p w14:paraId="0AAC61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2.249</w:t>
            </w:r>
          </w:p>
        </w:tc>
        <w:tc>
          <w:tcPr>
            <w:tcW w:w="567" w:type="dxa"/>
          </w:tcPr>
          <w:p w14:paraId="75491E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0.585</w:t>
            </w:r>
          </w:p>
        </w:tc>
        <w:tc>
          <w:tcPr>
            <w:tcW w:w="567" w:type="dxa"/>
          </w:tcPr>
          <w:p w14:paraId="4DEDB8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2.170</w:t>
            </w:r>
          </w:p>
        </w:tc>
        <w:tc>
          <w:tcPr>
            <w:tcW w:w="680" w:type="dxa"/>
          </w:tcPr>
          <w:p w14:paraId="22E38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-8.5</w:t>
            </w:r>
          </w:p>
        </w:tc>
        <w:tc>
          <w:tcPr>
            <w:tcW w:w="567" w:type="dxa"/>
          </w:tcPr>
          <w:p w14:paraId="48E4EF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309A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A08C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PV016</w:t>
            </w:r>
          </w:p>
        </w:tc>
        <w:tc>
          <w:tcPr>
            <w:tcW w:w="567" w:type="dxa"/>
          </w:tcPr>
          <w:p w14:paraId="16EFAB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2.753</w:t>
            </w:r>
          </w:p>
        </w:tc>
        <w:tc>
          <w:tcPr>
            <w:tcW w:w="567" w:type="dxa"/>
          </w:tcPr>
          <w:p w14:paraId="089613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2.493</w:t>
            </w:r>
          </w:p>
        </w:tc>
        <w:tc>
          <w:tcPr>
            <w:tcW w:w="567" w:type="dxa"/>
          </w:tcPr>
          <w:p w14:paraId="75635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1.621</w:t>
            </w:r>
          </w:p>
        </w:tc>
        <w:tc>
          <w:tcPr>
            <w:tcW w:w="567" w:type="dxa"/>
          </w:tcPr>
          <w:p w14:paraId="73A1C5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0.793</w:t>
            </w:r>
          </w:p>
        </w:tc>
        <w:tc>
          <w:tcPr>
            <w:tcW w:w="567" w:type="dxa"/>
          </w:tcPr>
          <w:p w14:paraId="045CCB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0.417</w:t>
            </w:r>
          </w:p>
        </w:tc>
        <w:tc>
          <w:tcPr>
            <w:tcW w:w="567" w:type="dxa"/>
          </w:tcPr>
          <w:p w14:paraId="4F424B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2.344</w:t>
            </w:r>
          </w:p>
        </w:tc>
        <w:tc>
          <w:tcPr>
            <w:tcW w:w="567" w:type="dxa"/>
          </w:tcPr>
          <w:p w14:paraId="1D90F0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2.650</w:t>
            </w:r>
          </w:p>
        </w:tc>
        <w:tc>
          <w:tcPr>
            <w:tcW w:w="567" w:type="dxa"/>
          </w:tcPr>
          <w:p w14:paraId="756A9A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2.734</w:t>
            </w:r>
          </w:p>
        </w:tc>
        <w:tc>
          <w:tcPr>
            <w:tcW w:w="567" w:type="dxa"/>
          </w:tcPr>
          <w:p w14:paraId="15C54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1.467</w:t>
            </w:r>
          </w:p>
        </w:tc>
        <w:tc>
          <w:tcPr>
            <w:tcW w:w="567" w:type="dxa"/>
          </w:tcPr>
          <w:p w14:paraId="7FFC25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2.623</w:t>
            </w:r>
          </w:p>
        </w:tc>
        <w:tc>
          <w:tcPr>
            <w:tcW w:w="567" w:type="dxa"/>
          </w:tcPr>
          <w:p w14:paraId="08A8D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2.730</w:t>
            </w:r>
          </w:p>
        </w:tc>
        <w:tc>
          <w:tcPr>
            <w:tcW w:w="567" w:type="dxa"/>
          </w:tcPr>
          <w:p w14:paraId="7CCC9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1.806</w:t>
            </w:r>
          </w:p>
        </w:tc>
        <w:tc>
          <w:tcPr>
            <w:tcW w:w="567" w:type="dxa"/>
          </w:tcPr>
          <w:p w14:paraId="156CF1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2.439</w:t>
            </w:r>
          </w:p>
        </w:tc>
        <w:tc>
          <w:tcPr>
            <w:tcW w:w="567" w:type="dxa"/>
          </w:tcPr>
          <w:p w14:paraId="6CE46C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0.624</w:t>
            </w:r>
          </w:p>
        </w:tc>
        <w:tc>
          <w:tcPr>
            <w:tcW w:w="567" w:type="dxa"/>
          </w:tcPr>
          <w:p w14:paraId="79D7B2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2.455</w:t>
            </w:r>
          </w:p>
        </w:tc>
        <w:tc>
          <w:tcPr>
            <w:tcW w:w="680" w:type="dxa"/>
          </w:tcPr>
          <w:p w14:paraId="487EE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</w:t>
            </w:r>
          </w:p>
        </w:tc>
        <w:tc>
          <w:tcPr>
            <w:tcW w:w="567" w:type="dxa"/>
          </w:tcPr>
          <w:p w14:paraId="04392A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DB03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DD00A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PV017</w:t>
            </w:r>
          </w:p>
        </w:tc>
        <w:tc>
          <w:tcPr>
            <w:tcW w:w="567" w:type="dxa"/>
          </w:tcPr>
          <w:p w14:paraId="3973CB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2.682</w:t>
            </w:r>
          </w:p>
        </w:tc>
        <w:tc>
          <w:tcPr>
            <w:tcW w:w="567" w:type="dxa"/>
          </w:tcPr>
          <w:p w14:paraId="363722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2.476</w:t>
            </w:r>
          </w:p>
        </w:tc>
        <w:tc>
          <w:tcPr>
            <w:tcW w:w="567" w:type="dxa"/>
          </w:tcPr>
          <w:p w14:paraId="228325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1.566</w:t>
            </w:r>
          </w:p>
        </w:tc>
        <w:tc>
          <w:tcPr>
            <w:tcW w:w="567" w:type="dxa"/>
          </w:tcPr>
          <w:p w14:paraId="72702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0.751</w:t>
            </w:r>
          </w:p>
        </w:tc>
        <w:tc>
          <w:tcPr>
            <w:tcW w:w="567" w:type="dxa"/>
          </w:tcPr>
          <w:p w14:paraId="30EAA0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0.412</w:t>
            </w:r>
          </w:p>
        </w:tc>
        <w:tc>
          <w:tcPr>
            <w:tcW w:w="567" w:type="dxa"/>
          </w:tcPr>
          <w:p w14:paraId="013CA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2.304</w:t>
            </w:r>
          </w:p>
        </w:tc>
        <w:tc>
          <w:tcPr>
            <w:tcW w:w="567" w:type="dxa"/>
          </w:tcPr>
          <w:p w14:paraId="48627F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2.551</w:t>
            </w:r>
          </w:p>
        </w:tc>
        <w:tc>
          <w:tcPr>
            <w:tcW w:w="567" w:type="dxa"/>
          </w:tcPr>
          <w:p w14:paraId="27B51B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2.745</w:t>
            </w:r>
          </w:p>
        </w:tc>
        <w:tc>
          <w:tcPr>
            <w:tcW w:w="567" w:type="dxa"/>
          </w:tcPr>
          <w:p w14:paraId="0E5B77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1.431</w:t>
            </w:r>
          </w:p>
        </w:tc>
        <w:tc>
          <w:tcPr>
            <w:tcW w:w="567" w:type="dxa"/>
          </w:tcPr>
          <w:p w14:paraId="499822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2.438</w:t>
            </w:r>
          </w:p>
        </w:tc>
        <w:tc>
          <w:tcPr>
            <w:tcW w:w="567" w:type="dxa"/>
          </w:tcPr>
          <w:p w14:paraId="4824D9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2.624</w:t>
            </w:r>
          </w:p>
        </w:tc>
        <w:tc>
          <w:tcPr>
            <w:tcW w:w="567" w:type="dxa"/>
          </w:tcPr>
          <w:p w14:paraId="670AEF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1.763</w:t>
            </w:r>
          </w:p>
        </w:tc>
        <w:tc>
          <w:tcPr>
            <w:tcW w:w="567" w:type="dxa"/>
          </w:tcPr>
          <w:p w14:paraId="7C7044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2.403</w:t>
            </w:r>
          </w:p>
        </w:tc>
        <w:tc>
          <w:tcPr>
            <w:tcW w:w="567" w:type="dxa"/>
          </w:tcPr>
          <w:p w14:paraId="0DE55A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0.620</w:t>
            </w:r>
          </w:p>
        </w:tc>
        <w:tc>
          <w:tcPr>
            <w:tcW w:w="567" w:type="dxa"/>
          </w:tcPr>
          <w:p w14:paraId="7B292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2.301</w:t>
            </w:r>
          </w:p>
        </w:tc>
        <w:tc>
          <w:tcPr>
            <w:tcW w:w="680" w:type="dxa"/>
          </w:tcPr>
          <w:p w14:paraId="1C656B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-2.8</w:t>
            </w:r>
          </w:p>
        </w:tc>
        <w:tc>
          <w:tcPr>
            <w:tcW w:w="567" w:type="dxa"/>
          </w:tcPr>
          <w:p w14:paraId="60A12C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9A7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FA71D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PV018</w:t>
            </w:r>
          </w:p>
        </w:tc>
        <w:tc>
          <w:tcPr>
            <w:tcW w:w="567" w:type="dxa"/>
          </w:tcPr>
          <w:p w14:paraId="4EB9DC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2.699</w:t>
            </w:r>
          </w:p>
        </w:tc>
        <w:tc>
          <w:tcPr>
            <w:tcW w:w="567" w:type="dxa"/>
          </w:tcPr>
          <w:p w14:paraId="20A315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2.491</w:t>
            </w:r>
          </w:p>
        </w:tc>
        <w:tc>
          <w:tcPr>
            <w:tcW w:w="567" w:type="dxa"/>
          </w:tcPr>
          <w:p w14:paraId="56C1C8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1.638</w:t>
            </w:r>
          </w:p>
        </w:tc>
        <w:tc>
          <w:tcPr>
            <w:tcW w:w="567" w:type="dxa"/>
          </w:tcPr>
          <w:p w14:paraId="79CF0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0.784</w:t>
            </w:r>
          </w:p>
        </w:tc>
        <w:tc>
          <w:tcPr>
            <w:tcW w:w="567" w:type="dxa"/>
          </w:tcPr>
          <w:p w14:paraId="63FEB6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0.423</w:t>
            </w:r>
          </w:p>
        </w:tc>
        <w:tc>
          <w:tcPr>
            <w:tcW w:w="567" w:type="dxa"/>
          </w:tcPr>
          <w:p w14:paraId="1AB9E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2.392</w:t>
            </w:r>
          </w:p>
        </w:tc>
        <w:tc>
          <w:tcPr>
            <w:tcW w:w="567" w:type="dxa"/>
          </w:tcPr>
          <w:p w14:paraId="4A64C4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2.604</w:t>
            </w:r>
          </w:p>
        </w:tc>
        <w:tc>
          <w:tcPr>
            <w:tcW w:w="567" w:type="dxa"/>
          </w:tcPr>
          <w:p w14:paraId="5352EC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2.809</w:t>
            </w:r>
          </w:p>
        </w:tc>
        <w:tc>
          <w:tcPr>
            <w:tcW w:w="567" w:type="dxa"/>
          </w:tcPr>
          <w:p w14:paraId="61BFB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1.462</w:t>
            </w:r>
          </w:p>
        </w:tc>
        <w:tc>
          <w:tcPr>
            <w:tcW w:w="567" w:type="dxa"/>
          </w:tcPr>
          <w:p w14:paraId="623888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2.582</w:t>
            </w:r>
          </w:p>
        </w:tc>
        <w:tc>
          <w:tcPr>
            <w:tcW w:w="567" w:type="dxa"/>
          </w:tcPr>
          <w:p w14:paraId="02CF43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2.732</w:t>
            </w:r>
          </w:p>
        </w:tc>
        <w:tc>
          <w:tcPr>
            <w:tcW w:w="567" w:type="dxa"/>
          </w:tcPr>
          <w:p w14:paraId="032528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1.871</w:t>
            </w:r>
          </w:p>
        </w:tc>
        <w:tc>
          <w:tcPr>
            <w:tcW w:w="567" w:type="dxa"/>
          </w:tcPr>
          <w:p w14:paraId="1EE5A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2.438</w:t>
            </w:r>
          </w:p>
        </w:tc>
        <w:tc>
          <w:tcPr>
            <w:tcW w:w="567" w:type="dxa"/>
          </w:tcPr>
          <w:p w14:paraId="760F14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0.631</w:t>
            </w:r>
          </w:p>
        </w:tc>
        <w:tc>
          <w:tcPr>
            <w:tcW w:w="567" w:type="dxa"/>
          </w:tcPr>
          <w:p w14:paraId="243D0F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2.403</w:t>
            </w:r>
          </w:p>
        </w:tc>
        <w:tc>
          <w:tcPr>
            <w:tcW w:w="680" w:type="dxa"/>
          </w:tcPr>
          <w:p w14:paraId="45018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0.9</w:t>
            </w:r>
          </w:p>
        </w:tc>
        <w:tc>
          <w:tcPr>
            <w:tcW w:w="567" w:type="dxa"/>
          </w:tcPr>
          <w:p w14:paraId="36C7DB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DD4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C272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PV019</w:t>
            </w:r>
          </w:p>
        </w:tc>
        <w:tc>
          <w:tcPr>
            <w:tcW w:w="567" w:type="dxa"/>
          </w:tcPr>
          <w:p w14:paraId="52553A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2.747</w:t>
            </w:r>
          </w:p>
        </w:tc>
        <w:tc>
          <w:tcPr>
            <w:tcW w:w="567" w:type="dxa"/>
          </w:tcPr>
          <w:p w14:paraId="44E114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2.613</w:t>
            </w:r>
          </w:p>
        </w:tc>
        <w:tc>
          <w:tcPr>
            <w:tcW w:w="567" w:type="dxa"/>
          </w:tcPr>
          <w:p w14:paraId="3100A8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1.679</w:t>
            </w:r>
          </w:p>
        </w:tc>
        <w:tc>
          <w:tcPr>
            <w:tcW w:w="567" w:type="dxa"/>
          </w:tcPr>
          <w:p w14:paraId="28FCFB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0.801</w:t>
            </w:r>
          </w:p>
        </w:tc>
        <w:tc>
          <w:tcPr>
            <w:tcW w:w="567" w:type="dxa"/>
          </w:tcPr>
          <w:p w14:paraId="5D2BC3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0.435</w:t>
            </w:r>
          </w:p>
        </w:tc>
        <w:tc>
          <w:tcPr>
            <w:tcW w:w="567" w:type="dxa"/>
          </w:tcPr>
          <w:p w14:paraId="09E7BD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2.429</w:t>
            </w:r>
          </w:p>
        </w:tc>
        <w:tc>
          <w:tcPr>
            <w:tcW w:w="567" w:type="dxa"/>
          </w:tcPr>
          <w:p w14:paraId="10AAA0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2.685</w:t>
            </w:r>
          </w:p>
        </w:tc>
        <w:tc>
          <w:tcPr>
            <w:tcW w:w="567" w:type="dxa"/>
          </w:tcPr>
          <w:p w14:paraId="23797F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2.800</w:t>
            </w:r>
          </w:p>
        </w:tc>
        <w:tc>
          <w:tcPr>
            <w:tcW w:w="567" w:type="dxa"/>
          </w:tcPr>
          <w:p w14:paraId="619881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1.483</w:t>
            </w:r>
          </w:p>
        </w:tc>
        <w:tc>
          <w:tcPr>
            <w:tcW w:w="567" w:type="dxa"/>
          </w:tcPr>
          <w:p w14:paraId="01830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2.678</w:t>
            </w:r>
          </w:p>
        </w:tc>
        <w:tc>
          <w:tcPr>
            <w:tcW w:w="567" w:type="dxa"/>
          </w:tcPr>
          <w:p w14:paraId="41C5AF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2.790</w:t>
            </w:r>
          </w:p>
        </w:tc>
        <w:tc>
          <w:tcPr>
            <w:tcW w:w="567" w:type="dxa"/>
          </w:tcPr>
          <w:p w14:paraId="6F8FCE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1.889</w:t>
            </w:r>
          </w:p>
        </w:tc>
        <w:tc>
          <w:tcPr>
            <w:tcW w:w="567" w:type="dxa"/>
          </w:tcPr>
          <w:p w14:paraId="7126F9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2.565</w:t>
            </w:r>
          </w:p>
        </w:tc>
        <w:tc>
          <w:tcPr>
            <w:tcW w:w="567" w:type="dxa"/>
          </w:tcPr>
          <w:p w14:paraId="5F0BE2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0.648</w:t>
            </w:r>
          </w:p>
        </w:tc>
        <w:tc>
          <w:tcPr>
            <w:tcW w:w="567" w:type="dxa"/>
          </w:tcPr>
          <w:p w14:paraId="3FCAFB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2.443</w:t>
            </w:r>
          </w:p>
        </w:tc>
        <w:tc>
          <w:tcPr>
            <w:tcW w:w="680" w:type="dxa"/>
          </w:tcPr>
          <w:p w14:paraId="1BA600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3.1</w:t>
            </w:r>
          </w:p>
        </w:tc>
        <w:tc>
          <w:tcPr>
            <w:tcW w:w="567" w:type="dxa"/>
          </w:tcPr>
          <w:p w14:paraId="25EADB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3C1C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E80A2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PV020</w:t>
            </w:r>
          </w:p>
        </w:tc>
        <w:tc>
          <w:tcPr>
            <w:tcW w:w="567" w:type="dxa"/>
          </w:tcPr>
          <w:p w14:paraId="017321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2.542</w:t>
            </w:r>
          </w:p>
        </w:tc>
        <w:tc>
          <w:tcPr>
            <w:tcW w:w="567" w:type="dxa"/>
          </w:tcPr>
          <w:p w14:paraId="2E67D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2.365</w:t>
            </w:r>
          </w:p>
        </w:tc>
        <w:tc>
          <w:tcPr>
            <w:tcW w:w="567" w:type="dxa"/>
          </w:tcPr>
          <w:p w14:paraId="5FEBDC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1.566</w:t>
            </w:r>
          </w:p>
        </w:tc>
        <w:tc>
          <w:tcPr>
            <w:tcW w:w="567" w:type="dxa"/>
          </w:tcPr>
          <w:p w14:paraId="13E164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0.755</w:t>
            </w:r>
          </w:p>
        </w:tc>
        <w:tc>
          <w:tcPr>
            <w:tcW w:w="567" w:type="dxa"/>
          </w:tcPr>
          <w:p w14:paraId="041F0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0.403</w:t>
            </w:r>
          </w:p>
        </w:tc>
        <w:tc>
          <w:tcPr>
            <w:tcW w:w="567" w:type="dxa"/>
          </w:tcPr>
          <w:p w14:paraId="27F20F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2.272</w:t>
            </w:r>
          </w:p>
        </w:tc>
        <w:tc>
          <w:tcPr>
            <w:tcW w:w="567" w:type="dxa"/>
          </w:tcPr>
          <w:p w14:paraId="55202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2.453</w:t>
            </w:r>
          </w:p>
        </w:tc>
        <w:tc>
          <w:tcPr>
            <w:tcW w:w="567" w:type="dxa"/>
          </w:tcPr>
          <w:p w14:paraId="712E55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2.604</w:t>
            </w:r>
          </w:p>
        </w:tc>
        <w:tc>
          <w:tcPr>
            <w:tcW w:w="567" w:type="dxa"/>
          </w:tcPr>
          <w:p w14:paraId="632E8F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1.367</w:t>
            </w:r>
          </w:p>
        </w:tc>
        <w:tc>
          <w:tcPr>
            <w:tcW w:w="567" w:type="dxa"/>
          </w:tcPr>
          <w:p w14:paraId="6C9EF9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2.462</w:t>
            </w:r>
          </w:p>
        </w:tc>
        <w:tc>
          <w:tcPr>
            <w:tcW w:w="567" w:type="dxa"/>
          </w:tcPr>
          <w:p w14:paraId="053F47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2.574</w:t>
            </w:r>
          </w:p>
        </w:tc>
        <w:tc>
          <w:tcPr>
            <w:tcW w:w="567" w:type="dxa"/>
          </w:tcPr>
          <w:p w14:paraId="5A75B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1.732</w:t>
            </w:r>
          </w:p>
        </w:tc>
        <w:tc>
          <w:tcPr>
            <w:tcW w:w="567" w:type="dxa"/>
          </w:tcPr>
          <w:p w14:paraId="1A4A28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2.347</w:t>
            </w:r>
          </w:p>
        </w:tc>
        <w:tc>
          <w:tcPr>
            <w:tcW w:w="567" w:type="dxa"/>
          </w:tcPr>
          <w:p w14:paraId="45BCE7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0.587</w:t>
            </w:r>
          </w:p>
        </w:tc>
        <w:tc>
          <w:tcPr>
            <w:tcW w:w="567" w:type="dxa"/>
          </w:tcPr>
          <w:p w14:paraId="1B275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2.326</w:t>
            </w:r>
          </w:p>
        </w:tc>
        <w:tc>
          <w:tcPr>
            <w:tcW w:w="680" w:type="dxa"/>
          </w:tcPr>
          <w:p w14:paraId="24D477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-4.9</w:t>
            </w:r>
          </w:p>
        </w:tc>
        <w:tc>
          <w:tcPr>
            <w:tcW w:w="567" w:type="dxa"/>
          </w:tcPr>
          <w:p w14:paraId="073C8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848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7C1B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PV021</w:t>
            </w:r>
          </w:p>
        </w:tc>
        <w:tc>
          <w:tcPr>
            <w:tcW w:w="567" w:type="dxa"/>
          </w:tcPr>
          <w:p w14:paraId="0380D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2.909</w:t>
            </w:r>
          </w:p>
        </w:tc>
        <w:tc>
          <w:tcPr>
            <w:tcW w:w="567" w:type="dxa"/>
          </w:tcPr>
          <w:p w14:paraId="3C5055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2.662</w:t>
            </w:r>
          </w:p>
        </w:tc>
        <w:tc>
          <w:tcPr>
            <w:tcW w:w="567" w:type="dxa"/>
          </w:tcPr>
          <w:p w14:paraId="08212E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1.705</w:t>
            </w:r>
          </w:p>
        </w:tc>
        <w:tc>
          <w:tcPr>
            <w:tcW w:w="567" w:type="dxa"/>
          </w:tcPr>
          <w:p w14:paraId="47AB2B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0.834</w:t>
            </w:r>
          </w:p>
        </w:tc>
        <w:tc>
          <w:tcPr>
            <w:tcW w:w="567" w:type="dxa"/>
          </w:tcPr>
          <w:p w14:paraId="0CF7EE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0.447</w:t>
            </w:r>
          </w:p>
        </w:tc>
        <w:tc>
          <w:tcPr>
            <w:tcW w:w="567" w:type="dxa"/>
          </w:tcPr>
          <w:p w14:paraId="15EBB7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2.477</w:t>
            </w:r>
          </w:p>
        </w:tc>
        <w:tc>
          <w:tcPr>
            <w:tcW w:w="567" w:type="dxa"/>
          </w:tcPr>
          <w:p w14:paraId="4EED3A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2.773</w:t>
            </w:r>
          </w:p>
        </w:tc>
        <w:tc>
          <w:tcPr>
            <w:tcW w:w="567" w:type="dxa"/>
          </w:tcPr>
          <w:p w14:paraId="21BCDB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2.944</w:t>
            </w:r>
          </w:p>
        </w:tc>
        <w:tc>
          <w:tcPr>
            <w:tcW w:w="567" w:type="dxa"/>
          </w:tcPr>
          <w:p w14:paraId="4A9DDF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1.566</w:t>
            </w:r>
          </w:p>
        </w:tc>
        <w:tc>
          <w:tcPr>
            <w:tcW w:w="567" w:type="dxa"/>
          </w:tcPr>
          <w:p w14:paraId="06496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2.739</w:t>
            </w:r>
          </w:p>
        </w:tc>
        <w:tc>
          <w:tcPr>
            <w:tcW w:w="567" w:type="dxa"/>
          </w:tcPr>
          <w:p w14:paraId="58FAF7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2.841</w:t>
            </w:r>
          </w:p>
        </w:tc>
        <w:tc>
          <w:tcPr>
            <w:tcW w:w="567" w:type="dxa"/>
          </w:tcPr>
          <w:p w14:paraId="48B412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1.947</w:t>
            </w:r>
          </w:p>
        </w:tc>
        <w:tc>
          <w:tcPr>
            <w:tcW w:w="567" w:type="dxa"/>
          </w:tcPr>
          <w:p w14:paraId="344410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2.616</w:t>
            </w:r>
          </w:p>
        </w:tc>
        <w:tc>
          <w:tcPr>
            <w:tcW w:w="567" w:type="dxa"/>
          </w:tcPr>
          <w:p w14:paraId="5F2F64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0.664</w:t>
            </w:r>
          </w:p>
        </w:tc>
        <w:tc>
          <w:tcPr>
            <w:tcW w:w="567" w:type="dxa"/>
          </w:tcPr>
          <w:p w14:paraId="137DAD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2.558</w:t>
            </w:r>
          </w:p>
        </w:tc>
        <w:tc>
          <w:tcPr>
            <w:tcW w:w="680" w:type="dxa"/>
          </w:tcPr>
          <w:p w14:paraId="4C2EB6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</w:t>
            </w:r>
          </w:p>
        </w:tc>
        <w:tc>
          <w:tcPr>
            <w:tcW w:w="567" w:type="dxa"/>
          </w:tcPr>
          <w:p w14:paraId="249229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F5C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5B3FD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PV022</w:t>
            </w:r>
          </w:p>
        </w:tc>
        <w:tc>
          <w:tcPr>
            <w:tcW w:w="567" w:type="dxa"/>
          </w:tcPr>
          <w:p w14:paraId="524714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2.633</w:t>
            </w:r>
          </w:p>
        </w:tc>
        <w:tc>
          <w:tcPr>
            <w:tcW w:w="567" w:type="dxa"/>
          </w:tcPr>
          <w:p w14:paraId="54184B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2.469</w:t>
            </w:r>
          </w:p>
        </w:tc>
        <w:tc>
          <w:tcPr>
            <w:tcW w:w="567" w:type="dxa"/>
          </w:tcPr>
          <w:p w14:paraId="5F7611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1.573</w:t>
            </w:r>
          </w:p>
        </w:tc>
        <w:tc>
          <w:tcPr>
            <w:tcW w:w="567" w:type="dxa"/>
          </w:tcPr>
          <w:p w14:paraId="2727CA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0.757</w:t>
            </w:r>
          </w:p>
        </w:tc>
        <w:tc>
          <w:tcPr>
            <w:tcW w:w="567" w:type="dxa"/>
          </w:tcPr>
          <w:p w14:paraId="5085B5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0.401</w:t>
            </w:r>
          </w:p>
        </w:tc>
        <w:tc>
          <w:tcPr>
            <w:tcW w:w="567" w:type="dxa"/>
          </w:tcPr>
          <w:p w14:paraId="2F853B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2.254</w:t>
            </w:r>
          </w:p>
        </w:tc>
        <w:tc>
          <w:tcPr>
            <w:tcW w:w="567" w:type="dxa"/>
          </w:tcPr>
          <w:p w14:paraId="5561DC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2.545</w:t>
            </w:r>
          </w:p>
        </w:tc>
        <w:tc>
          <w:tcPr>
            <w:tcW w:w="567" w:type="dxa"/>
          </w:tcPr>
          <w:p w14:paraId="1055E4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2.701</w:t>
            </w:r>
          </w:p>
        </w:tc>
        <w:tc>
          <w:tcPr>
            <w:tcW w:w="567" w:type="dxa"/>
          </w:tcPr>
          <w:p w14:paraId="44670C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1.402</w:t>
            </w:r>
          </w:p>
        </w:tc>
        <w:tc>
          <w:tcPr>
            <w:tcW w:w="567" w:type="dxa"/>
          </w:tcPr>
          <w:p w14:paraId="56420B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2.506</w:t>
            </w:r>
          </w:p>
        </w:tc>
        <w:tc>
          <w:tcPr>
            <w:tcW w:w="567" w:type="dxa"/>
          </w:tcPr>
          <w:p w14:paraId="6644F6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2.558</w:t>
            </w:r>
          </w:p>
        </w:tc>
        <w:tc>
          <w:tcPr>
            <w:tcW w:w="567" w:type="dxa"/>
          </w:tcPr>
          <w:p w14:paraId="3BE87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1.756</w:t>
            </w:r>
          </w:p>
        </w:tc>
        <w:tc>
          <w:tcPr>
            <w:tcW w:w="567" w:type="dxa"/>
          </w:tcPr>
          <w:p w14:paraId="2E4C59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2.355</w:t>
            </w:r>
          </w:p>
        </w:tc>
        <w:tc>
          <w:tcPr>
            <w:tcW w:w="567" w:type="dxa"/>
          </w:tcPr>
          <w:p w14:paraId="6B9F90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0.607</w:t>
            </w:r>
          </w:p>
        </w:tc>
        <w:tc>
          <w:tcPr>
            <w:tcW w:w="567" w:type="dxa"/>
          </w:tcPr>
          <w:p w14:paraId="43FDA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2.339</w:t>
            </w:r>
          </w:p>
        </w:tc>
        <w:tc>
          <w:tcPr>
            <w:tcW w:w="680" w:type="dxa"/>
          </w:tcPr>
          <w:p w14:paraId="0D1A43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-7.5</w:t>
            </w:r>
          </w:p>
        </w:tc>
        <w:tc>
          <w:tcPr>
            <w:tcW w:w="567" w:type="dxa"/>
          </w:tcPr>
          <w:p w14:paraId="59D1EC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54BC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DC8C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PV023</w:t>
            </w:r>
          </w:p>
        </w:tc>
        <w:tc>
          <w:tcPr>
            <w:tcW w:w="567" w:type="dxa"/>
          </w:tcPr>
          <w:p w14:paraId="384739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2.729</w:t>
            </w:r>
          </w:p>
        </w:tc>
        <w:tc>
          <w:tcPr>
            <w:tcW w:w="567" w:type="dxa"/>
          </w:tcPr>
          <w:p w14:paraId="2E0D37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2.529</w:t>
            </w:r>
          </w:p>
        </w:tc>
        <w:tc>
          <w:tcPr>
            <w:tcW w:w="567" w:type="dxa"/>
          </w:tcPr>
          <w:p w14:paraId="147666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1.635</w:t>
            </w:r>
          </w:p>
        </w:tc>
        <w:tc>
          <w:tcPr>
            <w:tcW w:w="567" w:type="dxa"/>
          </w:tcPr>
          <w:p w14:paraId="0A7FAF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0.794</w:t>
            </w:r>
          </w:p>
        </w:tc>
        <w:tc>
          <w:tcPr>
            <w:tcW w:w="567" w:type="dxa"/>
          </w:tcPr>
          <w:p w14:paraId="41FEB3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0.425</w:t>
            </w:r>
          </w:p>
        </w:tc>
        <w:tc>
          <w:tcPr>
            <w:tcW w:w="567" w:type="dxa"/>
          </w:tcPr>
          <w:p w14:paraId="3B3DDC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2.375</w:t>
            </w:r>
          </w:p>
        </w:tc>
        <w:tc>
          <w:tcPr>
            <w:tcW w:w="567" w:type="dxa"/>
          </w:tcPr>
          <w:p w14:paraId="78C93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2.622</w:t>
            </w:r>
          </w:p>
        </w:tc>
        <w:tc>
          <w:tcPr>
            <w:tcW w:w="567" w:type="dxa"/>
          </w:tcPr>
          <w:p w14:paraId="55D99A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2.792</w:t>
            </w:r>
          </w:p>
        </w:tc>
        <w:tc>
          <w:tcPr>
            <w:tcW w:w="567" w:type="dxa"/>
          </w:tcPr>
          <w:p w14:paraId="2E1643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1.473</w:t>
            </w:r>
          </w:p>
        </w:tc>
        <w:tc>
          <w:tcPr>
            <w:tcW w:w="567" w:type="dxa"/>
          </w:tcPr>
          <w:p w14:paraId="08FCB8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2.562</w:t>
            </w:r>
          </w:p>
        </w:tc>
        <w:tc>
          <w:tcPr>
            <w:tcW w:w="567" w:type="dxa"/>
          </w:tcPr>
          <w:p w14:paraId="709585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2.697</w:t>
            </w:r>
          </w:p>
        </w:tc>
        <w:tc>
          <w:tcPr>
            <w:tcW w:w="567" w:type="dxa"/>
          </w:tcPr>
          <w:p w14:paraId="308F92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1.839</w:t>
            </w:r>
          </w:p>
        </w:tc>
        <w:tc>
          <w:tcPr>
            <w:tcW w:w="567" w:type="dxa"/>
          </w:tcPr>
          <w:p w14:paraId="49EF74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2.473</w:t>
            </w:r>
          </w:p>
        </w:tc>
        <w:tc>
          <w:tcPr>
            <w:tcW w:w="567" w:type="dxa"/>
          </w:tcPr>
          <w:p w14:paraId="3DF860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0.637</w:t>
            </w:r>
          </w:p>
        </w:tc>
        <w:tc>
          <w:tcPr>
            <w:tcW w:w="567" w:type="dxa"/>
          </w:tcPr>
          <w:p w14:paraId="4AFEEA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2.403</w:t>
            </w:r>
          </w:p>
        </w:tc>
        <w:tc>
          <w:tcPr>
            <w:tcW w:w="680" w:type="dxa"/>
          </w:tcPr>
          <w:p w14:paraId="4983DD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-3.4</w:t>
            </w:r>
          </w:p>
        </w:tc>
        <w:tc>
          <w:tcPr>
            <w:tcW w:w="567" w:type="dxa"/>
          </w:tcPr>
          <w:p w14:paraId="72266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5D5B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184D8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PV024</w:t>
            </w:r>
          </w:p>
        </w:tc>
        <w:tc>
          <w:tcPr>
            <w:tcW w:w="567" w:type="dxa"/>
          </w:tcPr>
          <w:p w14:paraId="7EE719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2.749</w:t>
            </w:r>
          </w:p>
        </w:tc>
        <w:tc>
          <w:tcPr>
            <w:tcW w:w="567" w:type="dxa"/>
          </w:tcPr>
          <w:p w14:paraId="1C762B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2.537</w:t>
            </w:r>
          </w:p>
        </w:tc>
        <w:tc>
          <w:tcPr>
            <w:tcW w:w="567" w:type="dxa"/>
          </w:tcPr>
          <w:p w14:paraId="4CAF1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1.620</w:t>
            </w:r>
          </w:p>
        </w:tc>
        <w:tc>
          <w:tcPr>
            <w:tcW w:w="567" w:type="dxa"/>
          </w:tcPr>
          <w:p w14:paraId="58D419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0.794</w:t>
            </w:r>
          </w:p>
        </w:tc>
        <w:tc>
          <w:tcPr>
            <w:tcW w:w="567" w:type="dxa"/>
          </w:tcPr>
          <w:p w14:paraId="6C042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0.424</w:t>
            </w:r>
          </w:p>
        </w:tc>
        <w:tc>
          <w:tcPr>
            <w:tcW w:w="567" w:type="dxa"/>
          </w:tcPr>
          <w:p w14:paraId="46FC19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2.353</w:t>
            </w:r>
          </w:p>
        </w:tc>
        <w:tc>
          <w:tcPr>
            <w:tcW w:w="567" w:type="dxa"/>
          </w:tcPr>
          <w:p w14:paraId="6171A9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2.619</w:t>
            </w:r>
          </w:p>
        </w:tc>
        <w:tc>
          <w:tcPr>
            <w:tcW w:w="567" w:type="dxa"/>
          </w:tcPr>
          <w:p w14:paraId="610F3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2.796</w:t>
            </w:r>
          </w:p>
        </w:tc>
        <w:tc>
          <w:tcPr>
            <w:tcW w:w="567" w:type="dxa"/>
          </w:tcPr>
          <w:p w14:paraId="01A067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1.465</w:t>
            </w:r>
          </w:p>
        </w:tc>
        <w:tc>
          <w:tcPr>
            <w:tcW w:w="567" w:type="dxa"/>
          </w:tcPr>
          <w:p w14:paraId="412298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2.566</w:t>
            </w:r>
          </w:p>
        </w:tc>
        <w:tc>
          <w:tcPr>
            <w:tcW w:w="567" w:type="dxa"/>
          </w:tcPr>
          <w:p w14:paraId="3A9D9C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2.686</w:t>
            </w:r>
          </w:p>
        </w:tc>
        <w:tc>
          <w:tcPr>
            <w:tcW w:w="567" w:type="dxa"/>
          </w:tcPr>
          <w:p w14:paraId="101CD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1.859</w:t>
            </w:r>
          </w:p>
        </w:tc>
        <w:tc>
          <w:tcPr>
            <w:tcW w:w="567" w:type="dxa"/>
          </w:tcPr>
          <w:p w14:paraId="7A0A9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2.456</w:t>
            </w:r>
          </w:p>
        </w:tc>
        <w:tc>
          <w:tcPr>
            <w:tcW w:w="567" w:type="dxa"/>
          </w:tcPr>
          <w:p w14:paraId="3421C6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0.636</w:t>
            </w:r>
          </w:p>
        </w:tc>
        <w:tc>
          <w:tcPr>
            <w:tcW w:w="567" w:type="dxa"/>
          </w:tcPr>
          <w:p w14:paraId="047232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2.442</w:t>
            </w:r>
          </w:p>
        </w:tc>
        <w:tc>
          <w:tcPr>
            <w:tcW w:w="680" w:type="dxa"/>
          </w:tcPr>
          <w:p w14:paraId="36074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-3.3</w:t>
            </w:r>
          </w:p>
        </w:tc>
        <w:tc>
          <w:tcPr>
            <w:tcW w:w="567" w:type="dxa"/>
          </w:tcPr>
          <w:p w14:paraId="7C3353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B15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30423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PV025</w:t>
            </w:r>
          </w:p>
        </w:tc>
        <w:tc>
          <w:tcPr>
            <w:tcW w:w="567" w:type="dxa"/>
          </w:tcPr>
          <w:p w14:paraId="1B48FC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2.870</w:t>
            </w:r>
          </w:p>
        </w:tc>
        <w:tc>
          <w:tcPr>
            <w:tcW w:w="567" w:type="dxa"/>
          </w:tcPr>
          <w:p w14:paraId="3A0F57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2.679</w:t>
            </w:r>
          </w:p>
        </w:tc>
        <w:tc>
          <w:tcPr>
            <w:tcW w:w="567" w:type="dxa"/>
          </w:tcPr>
          <w:p w14:paraId="256454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1.726</w:t>
            </w:r>
          </w:p>
        </w:tc>
        <w:tc>
          <w:tcPr>
            <w:tcW w:w="567" w:type="dxa"/>
          </w:tcPr>
          <w:p w14:paraId="081B47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0.827</w:t>
            </w:r>
          </w:p>
        </w:tc>
        <w:tc>
          <w:tcPr>
            <w:tcW w:w="567" w:type="dxa"/>
          </w:tcPr>
          <w:p w14:paraId="662D2B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0.442</w:t>
            </w:r>
          </w:p>
        </w:tc>
        <w:tc>
          <w:tcPr>
            <w:tcW w:w="567" w:type="dxa"/>
          </w:tcPr>
          <w:p w14:paraId="09F9C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2.517</w:t>
            </w:r>
          </w:p>
        </w:tc>
        <w:tc>
          <w:tcPr>
            <w:tcW w:w="567" w:type="dxa"/>
          </w:tcPr>
          <w:p w14:paraId="2EE9B8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2.768</w:t>
            </w:r>
          </w:p>
        </w:tc>
        <w:tc>
          <w:tcPr>
            <w:tcW w:w="567" w:type="dxa"/>
          </w:tcPr>
          <w:p w14:paraId="328FBB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2.944</w:t>
            </w:r>
          </w:p>
        </w:tc>
        <w:tc>
          <w:tcPr>
            <w:tcW w:w="567" w:type="dxa"/>
          </w:tcPr>
          <w:p w14:paraId="697D9A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1.558</w:t>
            </w:r>
          </w:p>
        </w:tc>
        <w:tc>
          <w:tcPr>
            <w:tcW w:w="567" w:type="dxa"/>
          </w:tcPr>
          <w:p w14:paraId="5523C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2.747</w:t>
            </w:r>
          </w:p>
        </w:tc>
        <w:tc>
          <w:tcPr>
            <w:tcW w:w="567" w:type="dxa"/>
          </w:tcPr>
          <w:p w14:paraId="58D098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2.861</w:t>
            </w:r>
          </w:p>
        </w:tc>
        <w:tc>
          <w:tcPr>
            <w:tcW w:w="567" w:type="dxa"/>
          </w:tcPr>
          <w:p w14:paraId="5B7937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1.935</w:t>
            </w:r>
          </w:p>
        </w:tc>
        <w:tc>
          <w:tcPr>
            <w:tcW w:w="567" w:type="dxa"/>
          </w:tcPr>
          <w:p w14:paraId="2D22BB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2.589</w:t>
            </w:r>
          </w:p>
        </w:tc>
        <w:tc>
          <w:tcPr>
            <w:tcW w:w="567" w:type="dxa"/>
          </w:tcPr>
          <w:p w14:paraId="380D0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0.666</w:t>
            </w:r>
          </w:p>
        </w:tc>
        <w:tc>
          <w:tcPr>
            <w:tcW w:w="567" w:type="dxa"/>
          </w:tcPr>
          <w:p w14:paraId="7F1118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2.582</w:t>
            </w:r>
          </w:p>
        </w:tc>
        <w:tc>
          <w:tcPr>
            <w:tcW w:w="680" w:type="dxa"/>
          </w:tcPr>
          <w:p w14:paraId="20D4CA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</w:t>
            </w:r>
          </w:p>
        </w:tc>
        <w:tc>
          <w:tcPr>
            <w:tcW w:w="567" w:type="dxa"/>
          </w:tcPr>
          <w:p w14:paraId="6232DF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242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26A1D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PV026</w:t>
            </w:r>
          </w:p>
        </w:tc>
        <w:tc>
          <w:tcPr>
            <w:tcW w:w="567" w:type="dxa"/>
          </w:tcPr>
          <w:p w14:paraId="002A8D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2.859</w:t>
            </w:r>
          </w:p>
        </w:tc>
        <w:tc>
          <w:tcPr>
            <w:tcW w:w="567" w:type="dxa"/>
          </w:tcPr>
          <w:p w14:paraId="2CDA9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2.613</w:t>
            </w:r>
          </w:p>
        </w:tc>
        <w:tc>
          <w:tcPr>
            <w:tcW w:w="567" w:type="dxa"/>
          </w:tcPr>
          <w:p w14:paraId="3D7445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1.701</w:t>
            </w:r>
          </w:p>
        </w:tc>
        <w:tc>
          <w:tcPr>
            <w:tcW w:w="567" w:type="dxa"/>
          </w:tcPr>
          <w:p w14:paraId="585A3B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0.824</w:t>
            </w:r>
          </w:p>
        </w:tc>
        <w:tc>
          <w:tcPr>
            <w:tcW w:w="567" w:type="dxa"/>
          </w:tcPr>
          <w:p w14:paraId="6F566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0.440</w:t>
            </w:r>
          </w:p>
        </w:tc>
        <w:tc>
          <w:tcPr>
            <w:tcW w:w="567" w:type="dxa"/>
          </w:tcPr>
          <w:p w14:paraId="4198E6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2.468</w:t>
            </w:r>
          </w:p>
        </w:tc>
        <w:tc>
          <w:tcPr>
            <w:tcW w:w="567" w:type="dxa"/>
          </w:tcPr>
          <w:p w14:paraId="696B3F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2.733</w:t>
            </w:r>
          </w:p>
        </w:tc>
        <w:tc>
          <w:tcPr>
            <w:tcW w:w="567" w:type="dxa"/>
          </w:tcPr>
          <w:p w14:paraId="0D8336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2.879</w:t>
            </w:r>
          </w:p>
        </w:tc>
        <w:tc>
          <w:tcPr>
            <w:tcW w:w="567" w:type="dxa"/>
          </w:tcPr>
          <w:p w14:paraId="029934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1.522</w:t>
            </w:r>
          </w:p>
        </w:tc>
        <w:tc>
          <w:tcPr>
            <w:tcW w:w="567" w:type="dxa"/>
          </w:tcPr>
          <w:p w14:paraId="0C4DE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2.655</w:t>
            </w:r>
          </w:p>
        </w:tc>
        <w:tc>
          <w:tcPr>
            <w:tcW w:w="567" w:type="dxa"/>
          </w:tcPr>
          <w:p w14:paraId="07AC0A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2.801</w:t>
            </w:r>
          </w:p>
        </w:tc>
        <w:tc>
          <w:tcPr>
            <w:tcW w:w="567" w:type="dxa"/>
          </w:tcPr>
          <w:p w14:paraId="08683F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1.897</w:t>
            </w:r>
          </w:p>
        </w:tc>
        <w:tc>
          <w:tcPr>
            <w:tcW w:w="567" w:type="dxa"/>
          </w:tcPr>
          <w:p w14:paraId="138B75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2.560</w:t>
            </w:r>
          </w:p>
        </w:tc>
        <w:tc>
          <w:tcPr>
            <w:tcW w:w="567" w:type="dxa"/>
          </w:tcPr>
          <w:p w14:paraId="40ABB6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0.650</w:t>
            </w:r>
          </w:p>
        </w:tc>
        <w:tc>
          <w:tcPr>
            <w:tcW w:w="567" w:type="dxa"/>
          </w:tcPr>
          <w:p w14:paraId="2C0A0D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2.514</w:t>
            </w:r>
          </w:p>
        </w:tc>
        <w:tc>
          <w:tcPr>
            <w:tcW w:w="680" w:type="dxa"/>
          </w:tcPr>
          <w:p w14:paraId="05BA78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</w:t>
            </w:r>
          </w:p>
        </w:tc>
        <w:tc>
          <w:tcPr>
            <w:tcW w:w="567" w:type="dxa"/>
          </w:tcPr>
          <w:p w14:paraId="0ECBD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6FA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3C52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PV027</w:t>
            </w:r>
          </w:p>
        </w:tc>
        <w:tc>
          <w:tcPr>
            <w:tcW w:w="567" w:type="dxa"/>
          </w:tcPr>
          <w:p w14:paraId="4C814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2.918</w:t>
            </w:r>
          </w:p>
        </w:tc>
        <w:tc>
          <w:tcPr>
            <w:tcW w:w="567" w:type="dxa"/>
          </w:tcPr>
          <w:p w14:paraId="32C1C7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2.673</w:t>
            </w:r>
          </w:p>
        </w:tc>
        <w:tc>
          <w:tcPr>
            <w:tcW w:w="567" w:type="dxa"/>
          </w:tcPr>
          <w:p w14:paraId="0B9C05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1.710</w:t>
            </w:r>
          </w:p>
        </w:tc>
        <w:tc>
          <w:tcPr>
            <w:tcW w:w="567" w:type="dxa"/>
          </w:tcPr>
          <w:p w14:paraId="5C4F7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0.835</w:t>
            </w:r>
          </w:p>
        </w:tc>
        <w:tc>
          <w:tcPr>
            <w:tcW w:w="567" w:type="dxa"/>
          </w:tcPr>
          <w:p w14:paraId="006C6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0.448</w:t>
            </w:r>
          </w:p>
        </w:tc>
        <w:tc>
          <w:tcPr>
            <w:tcW w:w="567" w:type="dxa"/>
          </w:tcPr>
          <w:p w14:paraId="0ECF6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2.483</w:t>
            </w:r>
          </w:p>
        </w:tc>
        <w:tc>
          <w:tcPr>
            <w:tcW w:w="567" w:type="dxa"/>
          </w:tcPr>
          <w:p w14:paraId="1347C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2.758</w:t>
            </w:r>
          </w:p>
        </w:tc>
        <w:tc>
          <w:tcPr>
            <w:tcW w:w="567" w:type="dxa"/>
          </w:tcPr>
          <w:p w14:paraId="61C00C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2.971</w:t>
            </w:r>
          </w:p>
        </w:tc>
        <w:tc>
          <w:tcPr>
            <w:tcW w:w="567" w:type="dxa"/>
          </w:tcPr>
          <w:p w14:paraId="40C1C3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1.555</w:t>
            </w:r>
          </w:p>
        </w:tc>
        <w:tc>
          <w:tcPr>
            <w:tcW w:w="567" w:type="dxa"/>
          </w:tcPr>
          <w:p w14:paraId="7683B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2.751</w:t>
            </w:r>
          </w:p>
        </w:tc>
        <w:tc>
          <w:tcPr>
            <w:tcW w:w="567" w:type="dxa"/>
          </w:tcPr>
          <w:p w14:paraId="470C4B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2.842</w:t>
            </w:r>
          </w:p>
        </w:tc>
        <w:tc>
          <w:tcPr>
            <w:tcW w:w="567" w:type="dxa"/>
          </w:tcPr>
          <w:p w14:paraId="6EC1BB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1.951</w:t>
            </w:r>
          </w:p>
        </w:tc>
        <w:tc>
          <w:tcPr>
            <w:tcW w:w="567" w:type="dxa"/>
          </w:tcPr>
          <w:p w14:paraId="6A5DAB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2.591</w:t>
            </w:r>
          </w:p>
        </w:tc>
        <w:tc>
          <w:tcPr>
            <w:tcW w:w="567" w:type="dxa"/>
          </w:tcPr>
          <w:p w14:paraId="6C36D8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0.662</w:t>
            </w:r>
          </w:p>
        </w:tc>
        <w:tc>
          <w:tcPr>
            <w:tcW w:w="567" w:type="dxa"/>
          </w:tcPr>
          <w:p w14:paraId="7B1AF6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2.568</w:t>
            </w:r>
          </w:p>
        </w:tc>
        <w:tc>
          <w:tcPr>
            <w:tcW w:w="680" w:type="dxa"/>
          </w:tcPr>
          <w:p w14:paraId="1A3D21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</w:t>
            </w:r>
          </w:p>
        </w:tc>
        <w:tc>
          <w:tcPr>
            <w:tcW w:w="567" w:type="dxa"/>
          </w:tcPr>
          <w:p w14:paraId="53D04B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64DD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E095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PV028</w:t>
            </w:r>
          </w:p>
        </w:tc>
        <w:tc>
          <w:tcPr>
            <w:tcW w:w="567" w:type="dxa"/>
          </w:tcPr>
          <w:p w14:paraId="63AE6C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2.818</w:t>
            </w:r>
          </w:p>
        </w:tc>
        <w:tc>
          <w:tcPr>
            <w:tcW w:w="567" w:type="dxa"/>
          </w:tcPr>
          <w:p w14:paraId="25CB9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2.588</w:t>
            </w:r>
          </w:p>
        </w:tc>
        <w:tc>
          <w:tcPr>
            <w:tcW w:w="567" w:type="dxa"/>
          </w:tcPr>
          <w:p w14:paraId="1953A9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1.670</w:t>
            </w:r>
          </w:p>
        </w:tc>
        <w:tc>
          <w:tcPr>
            <w:tcW w:w="567" w:type="dxa"/>
          </w:tcPr>
          <w:p w14:paraId="0AB966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0.815</w:t>
            </w:r>
          </w:p>
        </w:tc>
        <w:tc>
          <w:tcPr>
            <w:tcW w:w="567" w:type="dxa"/>
          </w:tcPr>
          <w:p w14:paraId="101702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0.431</w:t>
            </w:r>
          </w:p>
        </w:tc>
        <w:tc>
          <w:tcPr>
            <w:tcW w:w="567" w:type="dxa"/>
          </w:tcPr>
          <w:p w14:paraId="10E9DD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2.424</w:t>
            </w:r>
          </w:p>
        </w:tc>
        <w:tc>
          <w:tcPr>
            <w:tcW w:w="567" w:type="dxa"/>
          </w:tcPr>
          <w:p w14:paraId="53BD8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2.686</w:t>
            </w:r>
          </w:p>
        </w:tc>
        <w:tc>
          <w:tcPr>
            <w:tcW w:w="567" w:type="dxa"/>
          </w:tcPr>
          <w:p w14:paraId="5257AE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2.877</w:t>
            </w:r>
          </w:p>
        </w:tc>
        <w:tc>
          <w:tcPr>
            <w:tcW w:w="567" w:type="dxa"/>
          </w:tcPr>
          <w:p w14:paraId="0826FB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1.514</w:t>
            </w:r>
          </w:p>
        </w:tc>
        <w:tc>
          <w:tcPr>
            <w:tcW w:w="567" w:type="dxa"/>
          </w:tcPr>
          <w:p w14:paraId="3F4B12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2.675</w:t>
            </w:r>
          </w:p>
        </w:tc>
        <w:tc>
          <w:tcPr>
            <w:tcW w:w="567" w:type="dxa"/>
          </w:tcPr>
          <w:p w14:paraId="6C4673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2.784</w:t>
            </w:r>
          </w:p>
        </w:tc>
        <w:tc>
          <w:tcPr>
            <w:tcW w:w="567" w:type="dxa"/>
          </w:tcPr>
          <w:p w14:paraId="763F86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1.876</w:t>
            </w:r>
          </w:p>
        </w:tc>
        <w:tc>
          <w:tcPr>
            <w:tcW w:w="567" w:type="dxa"/>
          </w:tcPr>
          <w:p w14:paraId="675235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2.550</w:t>
            </w:r>
          </w:p>
        </w:tc>
        <w:tc>
          <w:tcPr>
            <w:tcW w:w="567" w:type="dxa"/>
          </w:tcPr>
          <w:p w14:paraId="4ACFA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0.650</w:t>
            </w:r>
          </w:p>
        </w:tc>
        <w:tc>
          <w:tcPr>
            <w:tcW w:w="567" w:type="dxa"/>
          </w:tcPr>
          <w:p w14:paraId="19E0B7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2.470</w:t>
            </w:r>
          </w:p>
        </w:tc>
        <w:tc>
          <w:tcPr>
            <w:tcW w:w="680" w:type="dxa"/>
          </w:tcPr>
          <w:p w14:paraId="77776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-0.7</w:t>
            </w:r>
          </w:p>
        </w:tc>
        <w:tc>
          <w:tcPr>
            <w:tcW w:w="567" w:type="dxa"/>
          </w:tcPr>
          <w:p w14:paraId="7FFA33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3F6D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1D2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PV029</w:t>
            </w:r>
          </w:p>
        </w:tc>
        <w:tc>
          <w:tcPr>
            <w:tcW w:w="567" w:type="dxa"/>
          </w:tcPr>
          <w:p w14:paraId="3DDD0B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2.136</w:t>
            </w:r>
          </w:p>
        </w:tc>
        <w:tc>
          <w:tcPr>
            <w:tcW w:w="567" w:type="dxa"/>
          </w:tcPr>
          <w:p w14:paraId="230BA5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1.969</w:t>
            </w:r>
          </w:p>
        </w:tc>
        <w:tc>
          <w:tcPr>
            <w:tcW w:w="567" w:type="dxa"/>
          </w:tcPr>
          <w:p w14:paraId="35B7AC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1.248</w:t>
            </w:r>
          </w:p>
        </w:tc>
        <w:tc>
          <w:tcPr>
            <w:tcW w:w="567" w:type="dxa"/>
          </w:tcPr>
          <w:p w14:paraId="6152B3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0.610</w:t>
            </w:r>
          </w:p>
        </w:tc>
        <w:tc>
          <w:tcPr>
            <w:tcW w:w="567" w:type="dxa"/>
          </w:tcPr>
          <w:p w14:paraId="2A009A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0.321</w:t>
            </w:r>
          </w:p>
        </w:tc>
        <w:tc>
          <w:tcPr>
            <w:tcW w:w="567" w:type="dxa"/>
          </w:tcPr>
          <w:p w14:paraId="7F05EE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1.821</w:t>
            </w:r>
          </w:p>
        </w:tc>
        <w:tc>
          <w:tcPr>
            <w:tcW w:w="567" w:type="dxa"/>
          </w:tcPr>
          <w:p w14:paraId="174A6D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2.028</w:t>
            </w:r>
          </w:p>
        </w:tc>
        <w:tc>
          <w:tcPr>
            <w:tcW w:w="567" w:type="dxa"/>
          </w:tcPr>
          <w:p w14:paraId="729E09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2.166</w:t>
            </w:r>
          </w:p>
        </w:tc>
        <w:tc>
          <w:tcPr>
            <w:tcW w:w="567" w:type="dxa"/>
          </w:tcPr>
          <w:p w14:paraId="52FC42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1.151</w:t>
            </w:r>
          </w:p>
        </w:tc>
        <w:tc>
          <w:tcPr>
            <w:tcW w:w="567" w:type="dxa"/>
          </w:tcPr>
          <w:p w14:paraId="23280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1.989</w:t>
            </w:r>
          </w:p>
        </w:tc>
        <w:tc>
          <w:tcPr>
            <w:tcW w:w="567" w:type="dxa"/>
          </w:tcPr>
          <w:p w14:paraId="1B991E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2.142</w:t>
            </w:r>
          </w:p>
        </w:tc>
        <w:tc>
          <w:tcPr>
            <w:tcW w:w="567" w:type="dxa"/>
          </w:tcPr>
          <w:p w14:paraId="4B3C2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1.457</w:t>
            </w:r>
          </w:p>
        </w:tc>
        <w:tc>
          <w:tcPr>
            <w:tcW w:w="567" w:type="dxa"/>
          </w:tcPr>
          <w:p w14:paraId="0E6DA6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1.930</w:t>
            </w:r>
          </w:p>
        </w:tc>
        <w:tc>
          <w:tcPr>
            <w:tcW w:w="567" w:type="dxa"/>
          </w:tcPr>
          <w:p w14:paraId="504FC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0.496</w:t>
            </w:r>
          </w:p>
        </w:tc>
        <w:tc>
          <w:tcPr>
            <w:tcW w:w="567" w:type="dxa"/>
          </w:tcPr>
          <w:p w14:paraId="4A0FE3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1.891</w:t>
            </w:r>
          </w:p>
        </w:tc>
        <w:tc>
          <w:tcPr>
            <w:tcW w:w="680" w:type="dxa"/>
          </w:tcPr>
          <w:p w14:paraId="3AADA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-24.7</w:t>
            </w:r>
          </w:p>
        </w:tc>
        <w:tc>
          <w:tcPr>
            <w:tcW w:w="567" w:type="dxa"/>
          </w:tcPr>
          <w:p w14:paraId="136BD1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47F9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B20AF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PV030</w:t>
            </w:r>
          </w:p>
        </w:tc>
        <w:tc>
          <w:tcPr>
            <w:tcW w:w="567" w:type="dxa"/>
          </w:tcPr>
          <w:p w14:paraId="4C2518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2.879</w:t>
            </w:r>
          </w:p>
        </w:tc>
        <w:tc>
          <w:tcPr>
            <w:tcW w:w="567" w:type="dxa"/>
          </w:tcPr>
          <w:p w14:paraId="1EBD1C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2.614</w:t>
            </w:r>
          </w:p>
        </w:tc>
        <w:tc>
          <w:tcPr>
            <w:tcW w:w="567" w:type="dxa"/>
          </w:tcPr>
          <w:p w14:paraId="401F74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1.714</w:t>
            </w:r>
          </w:p>
        </w:tc>
        <w:tc>
          <w:tcPr>
            <w:tcW w:w="567" w:type="dxa"/>
          </w:tcPr>
          <w:p w14:paraId="527AA1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0.819</w:t>
            </w:r>
          </w:p>
        </w:tc>
        <w:tc>
          <w:tcPr>
            <w:tcW w:w="567" w:type="dxa"/>
          </w:tcPr>
          <w:p w14:paraId="396172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0.443</w:t>
            </w:r>
          </w:p>
        </w:tc>
        <w:tc>
          <w:tcPr>
            <w:tcW w:w="567" w:type="dxa"/>
          </w:tcPr>
          <w:p w14:paraId="718AF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2.482</w:t>
            </w:r>
          </w:p>
        </w:tc>
        <w:tc>
          <w:tcPr>
            <w:tcW w:w="567" w:type="dxa"/>
          </w:tcPr>
          <w:p w14:paraId="6C0B10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2.725</w:t>
            </w:r>
          </w:p>
        </w:tc>
        <w:tc>
          <w:tcPr>
            <w:tcW w:w="567" w:type="dxa"/>
          </w:tcPr>
          <w:p w14:paraId="192880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2.896</w:t>
            </w:r>
          </w:p>
        </w:tc>
        <w:tc>
          <w:tcPr>
            <w:tcW w:w="567" w:type="dxa"/>
          </w:tcPr>
          <w:p w14:paraId="47A376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1.528</w:t>
            </w:r>
          </w:p>
        </w:tc>
        <w:tc>
          <w:tcPr>
            <w:tcW w:w="567" w:type="dxa"/>
          </w:tcPr>
          <w:p w14:paraId="44B9D6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2.681</w:t>
            </w:r>
          </w:p>
        </w:tc>
        <w:tc>
          <w:tcPr>
            <w:tcW w:w="567" w:type="dxa"/>
          </w:tcPr>
          <w:p w14:paraId="2D9972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2.810</w:t>
            </w:r>
          </w:p>
        </w:tc>
        <w:tc>
          <w:tcPr>
            <w:tcW w:w="567" w:type="dxa"/>
          </w:tcPr>
          <w:p w14:paraId="31AE82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1.935</w:t>
            </w:r>
          </w:p>
        </w:tc>
        <w:tc>
          <w:tcPr>
            <w:tcW w:w="567" w:type="dxa"/>
          </w:tcPr>
          <w:p w14:paraId="729501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2.580</w:t>
            </w:r>
          </w:p>
        </w:tc>
        <w:tc>
          <w:tcPr>
            <w:tcW w:w="567" w:type="dxa"/>
          </w:tcPr>
          <w:p w14:paraId="75BFCD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0.655</w:t>
            </w:r>
          </w:p>
        </w:tc>
        <w:tc>
          <w:tcPr>
            <w:tcW w:w="567" w:type="dxa"/>
          </w:tcPr>
          <w:p w14:paraId="608A86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2.545</w:t>
            </w:r>
          </w:p>
        </w:tc>
        <w:tc>
          <w:tcPr>
            <w:tcW w:w="680" w:type="dxa"/>
          </w:tcPr>
          <w:p w14:paraId="068B34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0.9</w:t>
            </w:r>
          </w:p>
        </w:tc>
        <w:tc>
          <w:tcPr>
            <w:tcW w:w="567" w:type="dxa"/>
          </w:tcPr>
          <w:p w14:paraId="0D92E6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31A2E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F40D6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PV031</w:t>
            </w:r>
          </w:p>
        </w:tc>
        <w:tc>
          <w:tcPr>
            <w:tcW w:w="567" w:type="dxa"/>
          </w:tcPr>
          <w:p w14:paraId="39B30D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2.772</w:t>
            </w:r>
          </w:p>
        </w:tc>
        <w:tc>
          <w:tcPr>
            <w:tcW w:w="567" w:type="dxa"/>
          </w:tcPr>
          <w:p w14:paraId="735429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2.589</w:t>
            </w:r>
          </w:p>
        </w:tc>
        <w:tc>
          <w:tcPr>
            <w:tcW w:w="567" w:type="dxa"/>
          </w:tcPr>
          <w:p w14:paraId="3923EB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1.679</w:t>
            </w:r>
          </w:p>
        </w:tc>
        <w:tc>
          <w:tcPr>
            <w:tcW w:w="567" w:type="dxa"/>
          </w:tcPr>
          <w:p w14:paraId="6AAE80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0.800</w:t>
            </w:r>
          </w:p>
        </w:tc>
        <w:tc>
          <w:tcPr>
            <w:tcW w:w="567" w:type="dxa"/>
          </w:tcPr>
          <w:p w14:paraId="6CF9BF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0.429</w:t>
            </w:r>
          </w:p>
        </w:tc>
        <w:tc>
          <w:tcPr>
            <w:tcW w:w="567" w:type="dxa"/>
          </w:tcPr>
          <w:p w14:paraId="43C32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2.403</w:t>
            </w:r>
          </w:p>
        </w:tc>
        <w:tc>
          <w:tcPr>
            <w:tcW w:w="567" w:type="dxa"/>
          </w:tcPr>
          <w:p w14:paraId="593C22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2.716</w:t>
            </w:r>
          </w:p>
        </w:tc>
        <w:tc>
          <w:tcPr>
            <w:tcW w:w="567" w:type="dxa"/>
          </w:tcPr>
          <w:p w14:paraId="31F51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2.832</w:t>
            </w:r>
          </w:p>
        </w:tc>
        <w:tc>
          <w:tcPr>
            <w:tcW w:w="567" w:type="dxa"/>
          </w:tcPr>
          <w:p w14:paraId="38315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1.505</w:t>
            </w:r>
          </w:p>
        </w:tc>
        <w:tc>
          <w:tcPr>
            <w:tcW w:w="567" w:type="dxa"/>
          </w:tcPr>
          <w:p w14:paraId="08271C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2.647</w:t>
            </w:r>
          </w:p>
        </w:tc>
        <w:tc>
          <w:tcPr>
            <w:tcW w:w="567" w:type="dxa"/>
          </w:tcPr>
          <w:p w14:paraId="15F563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2.747</w:t>
            </w:r>
          </w:p>
        </w:tc>
        <w:tc>
          <w:tcPr>
            <w:tcW w:w="567" w:type="dxa"/>
          </w:tcPr>
          <w:p w14:paraId="4519C4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1.868</w:t>
            </w:r>
          </w:p>
        </w:tc>
        <w:tc>
          <w:tcPr>
            <w:tcW w:w="567" w:type="dxa"/>
          </w:tcPr>
          <w:p w14:paraId="0B1169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2.551</w:t>
            </w:r>
          </w:p>
        </w:tc>
        <w:tc>
          <w:tcPr>
            <w:tcW w:w="567" w:type="dxa"/>
          </w:tcPr>
          <w:p w14:paraId="2996D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0.648</w:t>
            </w:r>
          </w:p>
        </w:tc>
        <w:tc>
          <w:tcPr>
            <w:tcW w:w="567" w:type="dxa"/>
          </w:tcPr>
          <w:p w14:paraId="319209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2.457</w:t>
            </w:r>
          </w:p>
        </w:tc>
        <w:tc>
          <w:tcPr>
            <w:tcW w:w="680" w:type="dxa"/>
          </w:tcPr>
          <w:p w14:paraId="2BB1BE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-1.3</w:t>
            </w:r>
          </w:p>
        </w:tc>
        <w:tc>
          <w:tcPr>
            <w:tcW w:w="567" w:type="dxa"/>
          </w:tcPr>
          <w:p w14:paraId="0D6E88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A1F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5018C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PV032</w:t>
            </w:r>
          </w:p>
        </w:tc>
        <w:tc>
          <w:tcPr>
            <w:tcW w:w="567" w:type="dxa"/>
          </w:tcPr>
          <w:p w14:paraId="4F33F2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2.931</w:t>
            </w:r>
          </w:p>
        </w:tc>
        <w:tc>
          <w:tcPr>
            <w:tcW w:w="567" w:type="dxa"/>
          </w:tcPr>
          <w:p w14:paraId="566ABB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2.724</w:t>
            </w:r>
          </w:p>
        </w:tc>
        <w:tc>
          <w:tcPr>
            <w:tcW w:w="567" w:type="dxa"/>
          </w:tcPr>
          <w:p w14:paraId="100EBE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1.766</w:t>
            </w:r>
          </w:p>
        </w:tc>
        <w:tc>
          <w:tcPr>
            <w:tcW w:w="567" w:type="dxa"/>
          </w:tcPr>
          <w:p w14:paraId="005E00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0.852</w:t>
            </w:r>
          </w:p>
        </w:tc>
        <w:tc>
          <w:tcPr>
            <w:tcW w:w="567" w:type="dxa"/>
          </w:tcPr>
          <w:p w14:paraId="59E1B2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0.451</w:t>
            </w:r>
          </w:p>
        </w:tc>
        <w:tc>
          <w:tcPr>
            <w:tcW w:w="567" w:type="dxa"/>
          </w:tcPr>
          <w:p w14:paraId="456BD2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2.554</w:t>
            </w:r>
          </w:p>
        </w:tc>
        <w:tc>
          <w:tcPr>
            <w:tcW w:w="567" w:type="dxa"/>
          </w:tcPr>
          <w:p w14:paraId="5F44DF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2.870</w:t>
            </w:r>
          </w:p>
        </w:tc>
        <w:tc>
          <w:tcPr>
            <w:tcW w:w="567" w:type="dxa"/>
          </w:tcPr>
          <w:p w14:paraId="3B5A3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3.044</w:t>
            </w:r>
          </w:p>
        </w:tc>
        <w:tc>
          <w:tcPr>
            <w:tcW w:w="567" w:type="dxa"/>
          </w:tcPr>
          <w:p w14:paraId="5D03D4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1.579</w:t>
            </w:r>
          </w:p>
        </w:tc>
        <w:tc>
          <w:tcPr>
            <w:tcW w:w="567" w:type="dxa"/>
          </w:tcPr>
          <w:p w14:paraId="0629DF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2.780</w:t>
            </w:r>
          </w:p>
        </w:tc>
        <w:tc>
          <w:tcPr>
            <w:tcW w:w="567" w:type="dxa"/>
          </w:tcPr>
          <w:p w14:paraId="5BAC31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2.912</w:t>
            </w:r>
          </w:p>
        </w:tc>
        <w:tc>
          <w:tcPr>
            <w:tcW w:w="567" w:type="dxa"/>
          </w:tcPr>
          <w:p w14:paraId="44073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1.998</w:t>
            </w:r>
          </w:p>
        </w:tc>
        <w:tc>
          <w:tcPr>
            <w:tcW w:w="567" w:type="dxa"/>
          </w:tcPr>
          <w:p w14:paraId="4BA071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2.666</w:t>
            </w:r>
          </w:p>
        </w:tc>
        <w:tc>
          <w:tcPr>
            <w:tcW w:w="567" w:type="dxa"/>
          </w:tcPr>
          <w:p w14:paraId="4D2E2C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0.684</w:t>
            </w:r>
          </w:p>
        </w:tc>
        <w:tc>
          <w:tcPr>
            <w:tcW w:w="567" w:type="dxa"/>
          </w:tcPr>
          <w:p w14:paraId="50794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2.637</w:t>
            </w:r>
          </w:p>
        </w:tc>
        <w:tc>
          <w:tcPr>
            <w:tcW w:w="680" w:type="dxa"/>
          </w:tcPr>
          <w:p w14:paraId="507B8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4.5</w:t>
            </w:r>
          </w:p>
        </w:tc>
        <w:tc>
          <w:tcPr>
            <w:tcW w:w="567" w:type="dxa"/>
          </w:tcPr>
          <w:p w14:paraId="1EB7CD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4EE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E833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PV033</w:t>
            </w:r>
          </w:p>
        </w:tc>
        <w:tc>
          <w:tcPr>
            <w:tcW w:w="567" w:type="dxa"/>
          </w:tcPr>
          <w:p w14:paraId="0F6830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2.695</w:t>
            </w:r>
          </w:p>
        </w:tc>
        <w:tc>
          <w:tcPr>
            <w:tcW w:w="567" w:type="dxa"/>
          </w:tcPr>
          <w:p w14:paraId="342424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2.477</w:t>
            </w:r>
          </w:p>
        </w:tc>
        <w:tc>
          <w:tcPr>
            <w:tcW w:w="567" w:type="dxa"/>
          </w:tcPr>
          <w:p w14:paraId="71937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1.605</w:t>
            </w:r>
          </w:p>
        </w:tc>
        <w:tc>
          <w:tcPr>
            <w:tcW w:w="567" w:type="dxa"/>
          </w:tcPr>
          <w:p w14:paraId="2B80A5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0.766</w:t>
            </w:r>
          </w:p>
        </w:tc>
        <w:tc>
          <w:tcPr>
            <w:tcW w:w="567" w:type="dxa"/>
          </w:tcPr>
          <w:p w14:paraId="5A1873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0.408</w:t>
            </w:r>
          </w:p>
        </w:tc>
        <w:tc>
          <w:tcPr>
            <w:tcW w:w="567" w:type="dxa"/>
          </w:tcPr>
          <w:p w14:paraId="02A6D6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2.324</w:t>
            </w:r>
          </w:p>
        </w:tc>
        <w:tc>
          <w:tcPr>
            <w:tcW w:w="567" w:type="dxa"/>
          </w:tcPr>
          <w:p w14:paraId="4254CF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2.550</w:t>
            </w:r>
          </w:p>
        </w:tc>
        <w:tc>
          <w:tcPr>
            <w:tcW w:w="567" w:type="dxa"/>
          </w:tcPr>
          <w:p w14:paraId="7EA534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2.716</w:t>
            </w:r>
          </w:p>
        </w:tc>
        <w:tc>
          <w:tcPr>
            <w:tcW w:w="567" w:type="dxa"/>
          </w:tcPr>
          <w:p w14:paraId="65EE8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1.428</w:t>
            </w:r>
          </w:p>
        </w:tc>
        <w:tc>
          <w:tcPr>
            <w:tcW w:w="567" w:type="dxa"/>
          </w:tcPr>
          <w:p w14:paraId="08A6EE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2.537</w:t>
            </w:r>
          </w:p>
        </w:tc>
        <w:tc>
          <w:tcPr>
            <w:tcW w:w="567" w:type="dxa"/>
          </w:tcPr>
          <w:p w14:paraId="5B2B73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2.633</w:t>
            </w:r>
          </w:p>
        </w:tc>
        <w:tc>
          <w:tcPr>
            <w:tcW w:w="567" w:type="dxa"/>
          </w:tcPr>
          <w:p w14:paraId="378F60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1.794</w:t>
            </w:r>
          </w:p>
        </w:tc>
        <w:tc>
          <w:tcPr>
            <w:tcW w:w="567" w:type="dxa"/>
          </w:tcPr>
          <w:p w14:paraId="0C0183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2.421</w:t>
            </w:r>
          </w:p>
        </w:tc>
        <w:tc>
          <w:tcPr>
            <w:tcW w:w="567" w:type="dxa"/>
          </w:tcPr>
          <w:p w14:paraId="0B4B21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0.619</w:t>
            </w:r>
          </w:p>
        </w:tc>
        <w:tc>
          <w:tcPr>
            <w:tcW w:w="567" w:type="dxa"/>
          </w:tcPr>
          <w:p w14:paraId="07067D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2.350</w:t>
            </w:r>
          </w:p>
        </w:tc>
        <w:tc>
          <w:tcPr>
            <w:tcW w:w="680" w:type="dxa"/>
          </w:tcPr>
          <w:p w14:paraId="2EB057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-3.1</w:t>
            </w:r>
          </w:p>
        </w:tc>
        <w:tc>
          <w:tcPr>
            <w:tcW w:w="567" w:type="dxa"/>
          </w:tcPr>
          <w:p w14:paraId="58B101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EEDE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A28B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PV034</w:t>
            </w:r>
          </w:p>
        </w:tc>
        <w:tc>
          <w:tcPr>
            <w:tcW w:w="567" w:type="dxa"/>
          </w:tcPr>
          <w:p w14:paraId="2A4AC3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2.739</w:t>
            </w:r>
          </w:p>
        </w:tc>
        <w:tc>
          <w:tcPr>
            <w:tcW w:w="567" w:type="dxa"/>
          </w:tcPr>
          <w:p w14:paraId="64B56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2.556</w:t>
            </w:r>
          </w:p>
        </w:tc>
        <w:tc>
          <w:tcPr>
            <w:tcW w:w="567" w:type="dxa"/>
          </w:tcPr>
          <w:p w14:paraId="6988D1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1.640</w:t>
            </w:r>
          </w:p>
        </w:tc>
        <w:tc>
          <w:tcPr>
            <w:tcW w:w="567" w:type="dxa"/>
          </w:tcPr>
          <w:p w14:paraId="3AD4B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0.788</w:t>
            </w:r>
          </w:p>
        </w:tc>
        <w:tc>
          <w:tcPr>
            <w:tcW w:w="567" w:type="dxa"/>
          </w:tcPr>
          <w:p w14:paraId="344253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0.424</w:t>
            </w:r>
          </w:p>
        </w:tc>
        <w:tc>
          <w:tcPr>
            <w:tcW w:w="567" w:type="dxa"/>
          </w:tcPr>
          <w:p w14:paraId="0B8ED5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2.372</w:t>
            </w:r>
          </w:p>
        </w:tc>
        <w:tc>
          <w:tcPr>
            <w:tcW w:w="567" w:type="dxa"/>
          </w:tcPr>
          <w:p w14:paraId="666299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2.674</w:t>
            </w:r>
          </w:p>
        </w:tc>
        <w:tc>
          <w:tcPr>
            <w:tcW w:w="567" w:type="dxa"/>
          </w:tcPr>
          <w:p w14:paraId="73E6EC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2.803</w:t>
            </w:r>
          </w:p>
        </w:tc>
        <w:tc>
          <w:tcPr>
            <w:tcW w:w="567" w:type="dxa"/>
          </w:tcPr>
          <w:p w14:paraId="029AC2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1.495</w:t>
            </w:r>
          </w:p>
        </w:tc>
        <w:tc>
          <w:tcPr>
            <w:tcW w:w="567" w:type="dxa"/>
          </w:tcPr>
          <w:p w14:paraId="10C22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2.618</w:t>
            </w:r>
          </w:p>
        </w:tc>
        <w:tc>
          <w:tcPr>
            <w:tcW w:w="567" w:type="dxa"/>
          </w:tcPr>
          <w:p w14:paraId="22FF39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2.690</w:t>
            </w:r>
          </w:p>
        </w:tc>
        <w:tc>
          <w:tcPr>
            <w:tcW w:w="567" w:type="dxa"/>
          </w:tcPr>
          <w:p w14:paraId="455CF8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1.862</w:t>
            </w:r>
          </w:p>
        </w:tc>
        <w:tc>
          <w:tcPr>
            <w:tcW w:w="567" w:type="dxa"/>
          </w:tcPr>
          <w:p w14:paraId="19C909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2.488</w:t>
            </w:r>
          </w:p>
        </w:tc>
        <w:tc>
          <w:tcPr>
            <w:tcW w:w="567" w:type="dxa"/>
          </w:tcPr>
          <w:p w14:paraId="4047FB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0.634</w:t>
            </w:r>
          </w:p>
        </w:tc>
        <w:tc>
          <w:tcPr>
            <w:tcW w:w="567" w:type="dxa"/>
          </w:tcPr>
          <w:p w14:paraId="2DB1F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2.419</w:t>
            </w:r>
          </w:p>
        </w:tc>
        <w:tc>
          <w:tcPr>
            <w:tcW w:w="680" w:type="dxa"/>
          </w:tcPr>
          <w:p w14:paraId="67078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-0.2</w:t>
            </w:r>
          </w:p>
        </w:tc>
        <w:tc>
          <w:tcPr>
            <w:tcW w:w="567" w:type="dxa"/>
          </w:tcPr>
          <w:p w14:paraId="398330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4A023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ADA6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PV035</w:t>
            </w:r>
          </w:p>
        </w:tc>
        <w:tc>
          <w:tcPr>
            <w:tcW w:w="567" w:type="dxa"/>
          </w:tcPr>
          <w:p w14:paraId="58DF2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2.840</w:t>
            </w:r>
          </w:p>
        </w:tc>
        <w:tc>
          <w:tcPr>
            <w:tcW w:w="567" w:type="dxa"/>
          </w:tcPr>
          <w:p w14:paraId="212F87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2.599</w:t>
            </w:r>
          </w:p>
        </w:tc>
        <w:tc>
          <w:tcPr>
            <w:tcW w:w="567" w:type="dxa"/>
          </w:tcPr>
          <w:p w14:paraId="35EBB2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1.684</w:t>
            </w:r>
          </w:p>
        </w:tc>
        <w:tc>
          <w:tcPr>
            <w:tcW w:w="567" w:type="dxa"/>
          </w:tcPr>
          <w:p w14:paraId="35F0C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0.818</w:t>
            </w:r>
          </w:p>
        </w:tc>
        <w:tc>
          <w:tcPr>
            <w:tcW w:w="567" w:type="dxa"/>
          </w:tcPr>
          <w:p w14:paraId="77D584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0.437</w:t>
            </w:r>
          </w:p>
        </w:tc>
        <w:tc>
          <w:tcPr>
            <w:tcW w:w="567" w:type="dxa"/>
          </w:tcPr>
          <w:p w14:paraId="0680BE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2.436</w:t>
            </w:r>
          </w:p>
        </w:tc>
        <w:tc>
          <w:tcPr>
            <w:tcW w:w="567" w:type="dxa"/>
          </w:tcPr>
          <w:p w14:paraId="6A078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2.690</w:t>
            </w:r>
          </w:p>
        </w:tc>
        <w:tc>
          <w:tcPr>
            <w:tcW w:w="567" w:type="dxa"/>
          </w:tcPr>
          <w:p w14:paraId="1389A0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2.900</w:t>
            </w:r>
          </w:p>
        </w:tc>
        <w:tc>
          <w:tcPr>
            <w:tcW w:w="567" w:type="dxa"/>
          </w:tcPr>
          <w:p w14:paraId="6E4C18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1.513</w:t>
            </w:r>
          </w:p>
        </w:tc>
        <w:tc>
          <w:tcPr>
            <w:tcW w:w="567" w:type="dxa"/>
          </w:tcPr>
          <w:p w14:paraId="636861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2.666</w:t>
            </w:r>
          </w:p>
        </w:tc>
        <w:tc>
          <w:tcPr>
            <w:tcW w:w="567" w:type="dxa"/>
          </w:tcPr>
          <w:p w14:paraId="1892CD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2.797</w:t>
            </w:r>
          </w:p>
        </w:tc>
        <w:tc>
          <w:tcPr>
            <w:tcW w:w="567" w:type="dxa"/>
          </w:tcPr>
          <w:p w14:paraId="7DEB36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1.883</w:t>
            </w:r>
          </w:p>
        </w:tc>
        <w:tc>
          <w:tcPr>
            <w:tcW w:w="567" w:type="dxa"/>
          </w:tcPr>
          <w:p w14:paraId="3D6AC9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2.558</w:t>
            </w:r>
          </w:p>
        </w:tc>
        <w:tc>
          <w:tcPr>
            <w:tcW w:w="567" w:type="dxa"/>
          </w:tcPr>
          <w:p w14:paraId="7D61BF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0.650</w:t>
            </w:r>
          </w:p>
        </w:tc>
        <w:tc>
          <w:tcPr>
            <w:tcW w:w="567" w:type="dxa"/>
          </w:tcPr>
          <w:p w14:paraId="7D5DE7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2.513</w:t>
            </w:r>
          </w:p>
        </w:tc>
        <w:tc>
          <w:tcPr>
            <w:tcW w:w="680" w:type="dxa"/>
          </w:tcPr>
          <w:p w14:paraId="0D7555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</w:t>
            </w:r>
          </w:p>
        </w:tc>
        <w:tc>
          <w:tcPr>
            <w:tcW w:w="567" w:type="dxa"/>
          </w:tcPr>
          <w:p w14:paraId="3430F9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325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ED52E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PV036</w:t>
            </w:r>
          </w:p>
        </w:tc>
        <w:tc>
          <w:tcPr>
            <w:tcW w:w="567" w:type="dxa"/>
          </w:tcPr>
          <w:p w14:paraId="1FC176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2.554</w:t>
            </w:r>
          </w:p>
        </w:tc>
        <w:tc>
          <w:tcPr>
            <w:tcW w:w="567" w:type="dxa"/>
          </w:tcPr>
          <w:p w14:paraId="31D1D8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2.397</w:t>
            </w:r>
          </w:p>
        </w:tc>
        <w:tc>
          <w:tcPr>
            <w:tcW w:w="567" w:type="dxa"/>
          </w:tcPr>
          <w:p w14:paraId="1E326C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1.508</w:t>
            </w:r>
          </w:p>
        </w:tc>
        <w:tc>
          <w:tcPr>
            <w:tcW w:w="567" w:type="dxa"/>
          </w:tcPr>
          <w:p w14:paraId="1D3DAE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0.747</w:t>
            </w:r>
          </w:p>
        </w:tc>
        <w:tc>
          <w:tcPr>
            <w:tcW w:w="567" w:type="dxa"/>
          </w:tcPr>
          <w:p w14:paraId="0133E9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0.390</w:t>
            </w:r>
          </w:p>
        </w:tc>
        <w:tc>
          <w:tcPr>
            <w:tcW w:w="567" w:type="dxa"/>
          </w:tcPr>
          <w:p w14:paraId="6F090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2.184</w:t>
            </w:r>
          </w:p>
        </w:tc>
        <w:tc>
          <w:tcPr>
            <w:tcW w:w="567" w:type="dxa"/>
          </w:tcPr>
          <w:p w14:paraId="15784D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2.456</w:t>
            </w:r>
          </w:p>
        </w:tc>
        <w:tc>
          <w:tcPr>
            <w:tcW w:w="567" w:type="dxa"/>
          </w:tcPr>
          <w:p w14:paraId="0BA76B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2.610</w:t>
            </w:r>
          </w:p>
        </w:tc>
        <w:tc>
          <w:tcPr>
            <w:tcW w:w="567" w:type="dxa"/>
          </w:tcPr>
          <w:p w14:paraId="091C76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1.391</w:t>
            </w:r>
          </w:p>
        </w:tc>
        <w:tc>
          <w:tcPr>
            <w:tcW w:w="567" w:type="dxa"/>
          </w:tcPr>
          <w:p w14:paraId="03AD0C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2.425</w:t>
            </w:r>
          </w:p>
        </w:tc>
        <w:tc>
          <w:tcPr>
            <w:tcW w:w="567" w:type="dxa"/>
          </w:tcPr>
          <w:p w14:paraId="71C534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2.543</w:t>
            </w:r>
          </w:p>
        </w:tc>
        <w:tc>
          <w:tcPr>
            <w:tcW w:w="567" w:type="dxa"/>
          </w:tcPr>
          <w:p w14:paraId="3A8F1C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1.735</w:t>
            </w:r>
          </w:p>
        </w:tc>
        <w:tc>
          <w:tcPr>
            <w:tcW w:w="567" w:type="dxa"/>
          </w:tcPr>
          <w:p w14:paraId="03C6DD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2.292</w:t>
            </w:r>
          </w:p>
        </w:tc>
        <w:tc>
          <w:tcPr>
            <w:tcW w:w="567" w:type="dxa"/>
          </w:tcPr>
          <w:p w14:paraId="6BC3CA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0.589</w:t>
            </w:r>
          </w:p>
        </w:tc>
        <w:tc>
          <w:tcPr>
            <w:tcW w:w="567" w:type="dxa"/>
          </w:tcPr>
          <w:p w14:paraId="5CA57A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2.294</w:t>
            </w:r>
          </w:p>
        </w:tc>
        <w:tc>
          <w:tcPr>
            <w:tcW w:w="680" w:type="dxa"/>
          </w:tcPr>
          <w:p w14:paraId="40B82F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-7.1</w:t>
            </w:r>
          </w:p>
        </w:tc>
        <w:tc>
          <w:tcPr>
            <w:tcW w:w="567" w:type="dxa"/>
          </w:tcPr>
          <w:p w14:paraId="33C551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13DD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5216F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PV037</w:t>
            </w:r>
          </w:p>
        </w:tc>
        <w:tc>
          <w:tcPr>
            <w:tcW w:w="567" w:type="dxa"/>
          </w:tcPr>
          <w:p w14:paraId="711CF9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2.873</w:t>
            </w:r>
          </w:p>
        </w:tc>
        <w:tc>
          <w:tcPr>
            <w:tcW w:w="567" w:type="dxa"/>
          </w:tcPr>
          <w:p w14:paraId="0E6CFD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2.636</w:t>
            </w:r>
          </w:p>
        </w:tc>
        <w:tc>
          <w:tcPr>
            <w:tcW w:w="567" w:type="dxa"/>
          </w:tcPr>
          <w:p w14:paraId="3C904B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1.704</w:t>
            </w:r>
          </w:p>
        </w:tc>
        <w:tc>
          <w:tcPr>
            <w:tcW w:w="567" w:type="dxa"/>
          </w:tcPr>
          <w:p w14:paraId="563848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0.816</w:t>
            </w:r>
          </w:p>
        </w:tc>
        <w:tc>
          <w:tcPr>
            <w:tcW w:w="567" w:type="dxa"/>
          </w:tcPr>
          <w:p w14:paraId="03BCC5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0.442</w:t>
            </w:r>
          </w:p>
        </w:tc>
        <w:tc>
          <w:tcPr>
            <w:tcW w:w="567" w:type="dxa"/>
          </w:tcPr>
          <w:p w14:paraId="109FCE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2.466</w:t>
            </w:r>
          </w:p>
        </w:tc>
        <w:tc>
          <w:tcPr>
            <w:tcW w:w="567" w:type="dxa"/>
          </w:tcPr>
          <w:p w14:paraId="1BDCE0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2.749</w:t>
            </w:r>
          </w:p>
        </w:tc>
        <w:tc>
          <w:tcPr>
            <w:tcW w:w="567" w:type="dxa"/>
          </w:tcPr>
          <w:p w14:paraId="35423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2.894</w:t>
            </w:r>
          </w:p>
        </w:tc>
        <w:tc>
          <w:tcPr>
            <w:tcW w:w="567" w:type="dxa"/>
          </w:tcPr>
          <w:p w14:paraId="481048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1.540</w:t>
            </w:r>
          </w:p>
        </w:tc>
        <w:tc>
          <w:tcPr>
            <w:tcW w:w="567" w:type="dxa"/>
          </w:tcPr>
          <w:p w14:paraId="394D09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2.688</w:t>
            </w:r>
          </w:p>
        </w:tc>
        <w:tc>
          <w:tcPr>
            <w:tcW w:w="567" w:type="dxa"/>
          </w:tcPr>
          <w:p w14:paraId="42C12A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2.777</w:t>
            </w:r>
          </w:p>
        </w:tc>
        <w:tc>
          <w:tcPr>
            <w:tcW w:w="567" w:type="dxa"/>
          </w:tcPr>
          <w:p w14:paraId="7D5FAD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1.924</w:t>
            </w:r>
          </w:p>
        </w:tc>
        <w:tc>
          <w:tcPr>
            <w:tcW w:w="567" w:type="dxa"/>
          </w:tcPr>
          <w:p w14:paraId="2E8266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2.569</w:t>
            </w:r>
          </w:p>
        </w:tc>
        <w:tc>
          <w:tcPr>
            <w:tcW w:w="567" w:type="dxa"/>
          </w:tcPr>
          <w:p w14:paraId="0793BC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0.661</w:t>
            </w:r>
          </w:p>
        </w:tc>
        <w:tc>
          <w:tcPr>
            <w:tcW w:w="567" w:type="dxa"/>
          </w:tcPr>
          <w:p w14:paraId="3AFBFA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2.504</w:t>
            </w:r>
          </w:p>
        </w:tc>
        <w:tc>
          <w:tcPr>
            <w:tcW w:w="680" w:type="dxa"/>
          </w:tcPr>
          <w:p w14:paraId="10C0CF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3.2</w:t>
            </w:r>
          </w:p>
        </w:tc>
        <w:tc>
          <w:tcPr>
            <w:tcW w:w="567" w:type="dxa"/>
          </w:tcPr>
          <w:p w14:paraId="5FAF85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CCBA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579B9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PV038</w:t>
            </w:r>
          </w:p>
        </w:tc>
        <w:tc>
          <w:tcPr>
            <w:tcW w:w="567" w:type="dxa"/>
          </w:tcPr>
          <w:p w14:paraId="49113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2.679</w:t>
            </w:r>
          </w:p>
        </w:tc>
        <w:tc>
          <w:tcPr>
            <w:tcW w:w="567" w:type="dxa"/>
          </w:tcPr>
          <w:p w14:paraId="131169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2.465</w:t>
            </w:r>
          </w:p>
        </w:tc>
        <w:tc>
          <w:tcPr>
            <w:tcW w:w="567" w:type="dxa"/>
          </w:tcPr>
          <w:p w14:paraId="3D9FE7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1.605</w:t>
            </w:r>
          </w:p>
        </w:tc>
        <w:tc>
          <w:tcPr>
            <w:tcW w:w="567" w:type="dxa"/>
          </w:tcPr>
          <w:p w14:paraId="503EF4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0.769</w:t>
            </w:r>
          </w:p>
        </w:tc>
        <w:tc>
          <w:tcPr>
            <w:tcW w:w="567" w:type="dxa"/>
          </w:tcPr>
          <w:p w14:paraId="42459E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0.409</w:t>
            </w:r>
          </w:p>
        </w:tc>
        <w:tc>
          <w:tcPr>
            <w:tcW w:w="567" w:type="dxa"/>
          </w:tcPr>
          <w:p w14:paraId="7CD453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2.328</w:t>
            </w:r>
          </w:p>
        </w:tc>
        <w:tc>
          <w:tcPr>
            <w:tcW w:w="567" w:type="dxa"/>
          </w:tcPr>
          <w:p w14:paraId="262CF3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2.578</w:t>
            </w:r>
          </w:p>
        </w:tc>
        <w:tc>
          <w:tcPr>
            <w:tcW w:w="567" w:type="dxa"/>
          </w:tcPr>
          <w:p w14:paraId="14BCBA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2.717</w:t>
            </w:r>
          </w:p>
        </w:tc>
        <w:tc>
          <w:tcPr>
            <w:tcW w:w="567" w:type="dxa"/>
          </w:tcPr>
          <w:p w14:paraId="086DE3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1.439</w:t>
            </w:r>
          </w:p>
        </w:tc>
        <w:tc>
          <w:tcPr>
            <w:tcW w:w="567" w:type="dxa"/>
          </w:tcPr>
          <w:p w14:paraId="680E2E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2.530</w:t>
            </w:r>
          </w:p>
        </w:tc>
        <w:tc>
          <w:tcPr>
            <w:tcW w:w="567" w:type="dxa"/>
          </w:tcPr>
          <w:p w14:paraId="6F474A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2.624</w:t>
            </w:r>
          </w:p>
        </w:tc>
        <w:tc>
          <w:tcPr>
            <w:tcW w:w="567" w:type="dxa"/>
          </w:tcPr>
          <w:p w14:paraId="121B00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1.811</w:t>
            </w:r>
          </w:p>
        </w:tc>
        <w:tc>
          <w:tcPr>
            <w:tcW w:w="567" w:type="dxa"/>
          </w:tcPr>
          <w:p w14:paraId="29954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2.440</w:t>
            </w:r>
          </w:p>
        </w:tc>
        <w:tc>
          <w:tcPr>
            <w:tcW w:w="567" w:type="dxa"/>
          </w:tcPr>
          <w:p w14:paraId="6A1D36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0.620</w:t>
            </w:r>
          </w:p>
        </w:tc>
        <w:tc>
          <w:tcPr>
            <w:tcW w:w="567" w:type="dxa"/>
          </w:tcPr>
          <w:p w14:paraId="6B8D2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2.374</w:t>
            </w:r>
          </w:p>
        </w:tc>
        <w:tc>
          <w:tcPr>
            <w:tcW w:w="680" w:type="dxa"/>
          </w:tcPr>
          <w:p w14:paraId="2B0DF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-2.9</w:t>
            </w:r>
          </w:p>
        </w:tc>
        <w:tc>
          <w:tcPr>
            <w:tcW w:w="567" w:type="dxa"/>
          </w:tcPr>
          <w:p w14:paraId="13143C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0A99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B3AB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PV039</w:t>
            </w:r>
          </w:p>
        </w:tc>
        <w:tc>
          <w:tcPr>
            <w:tcW w:w="567" w:type="dxa"/>
          </w:tcPr>
          <w:p w14:paraId="1A9279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2.664</w:t>
            </w:r>
          </w:p>
        </w:tc>
        <w:tc>
          <w:tcPr>
            <w:tcW w:w="567" w:type="dxa"/>
          </w:tcPr>
          <w:p w14:paraId="4DC4CB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2.477</w:t>
            </w:r>
          </w:p>
        </w:tc>
        <w:tc>
          <w:tcPr>
            <w:tcW w:w="567" w:type="dxa"/>
          </w:tcPr>
          <w:p w14:paraId="33351B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1.599</w:t>
            </w:r>
          </w:p>
        </w:tc>
        <w:tc>
          <w:tcPr>
            <w:tcW w:w="567" w:type="dxa"/>
          </w:tcPr>
          <w:p w14:paraId="689C1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0.765</w:t>
            </w:r>
          </w:p>
        </w:tc>
        <w:tc>
          <w:tcPr>
            <w:tcW w:w="567" w:type="dxa"/>
          </w:tcPr>
          <w:p w14:paraId="1B6993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0.415</w:t>
            </w:r>
          </w:p>
        </w:tc>
        <w:tc>
          <w:tcPr>
            <w:tcW w:w="567" w:type="dxa"/>
          </w:tcPr>
          <w:p w14:paraId="06FCA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2.303</w:t>
            </w:r>
          </w:p>
        </w:tc>
        <w:tc>
          <w:tcPr>
            <w:tcW w:w="567" w:type="dxa"/>
          </w:tcPr>
          <w:p w14:paraId="3FE5D5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2.563</w:t>
            </w:r>
          </w:p>
        </w:tc>
        <w:tc>
          <w:tcPr>
            <w:tcW w:w="567" w:type="dxa"/>
          </w:tcPr>
          <w:p w14:paraId="124435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2.743</w:t>
            </w:r>
          </w:p>
        </w:tc>
        <w:tc>
          <w:tcPr>
            <w:tcW w:w="567" w:type="dxa"/>
          </w:tcPr>
          <w:p w14:paraId="54990B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1.430</w:t>
            </w:r>
          </w:p>
        </w:tc>
        <w:tc>
          <w:tcPr>
            <w:tcW w:w="567" w:type="dxa"/>
          </w:tcPr>
          <w:p w14:paraId="15A3AD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2.498</w:t>
            </w:r>
          </w:p>
        </w:tc>
        <w:tc>
          <w:tcPr>
            <w:tcW w:w="567" w:type="dxa"/>
          </w:tcPr>
          <w:p w14:paraId="3F7D97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2.649</w:t>
            </w:r>
          </w:p>
        </w:tc>
        <w:tc>
          <w:tcPr>
            <w:tcW w:w="567" w:type="dxa"/>
          </w:tcPr>
          <w:p w14:paraId="7424F1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1.805</w:t>
            </w:r>
          </w:p>
        </w:tc>
        <w:tc>
          <w:tcPr>
            <w:tcW w:w="567" w:type="dxa"/>
          </w:tcPr>
          <w:p w14:paraId="52429F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2.431</w:t>
            </w:r>
          </w:p>
        </w:tc>
        <w:tc>
          <w:tcPr>
            <w:tcW w:w="567" w:type="dxa"/>
          </w:tcPr>
          <w:p w14:paraId="0618AB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0.617</w:t>
            </w:r>
          </w:p>
        </w:tc>
        <w:tc>
          <w:tcPr>
            <w:tcW w:w="567" w:type="dxa"/>
          </w:tcPr>
          <w:p w14:paraId="6EA12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2.385</w:t>
            </w:r>
          </w:p>
        </w:tc>
        <w:tc>
          <w:tcPr>
            <w:tcW w:w="680" w:type="dxa"/>
          </w:tcPr>
          <w:p w14:paraId="7816DF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-3.0</w:t>
            </w:r>
          </w:p>
        </w:tc>
        <w:tc>
          <w:tcPr>
            <w:tcW w:w="567" w:type="dxa"/>
          </w:tcPr>
          <w:p w14:paraId="254C18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6AF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9923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PV040</w:t>
            </w:r>
          </w:p>
        </w:tc>
        <w:tc>
          <w:tcPr>
            <w:tcW w:w="567" w:type="dxa"/>
          </w:tcPr>
          <w:p w14:paraId="7B119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2.809</w:t>
            </w:r>
          </w:p>
        </w:tc>
        <w:tc>
          <w:tcPr>
            <w:tcW w:w="567" w:type="dxa"/>
          </w:tcPr>
          <w:p w14:paraId="33F34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2.600</w:t>
            </w:r>
          </w:p>
        </w:tc>
        <w:tc>
          <w:tcPr>
            <w:tcW w:w="567" w:type="dxa"/>
          </w:tcPr>
          <w:p w14:paraId="2420C5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1.668</w:t>
            </w:r>
          </w:p>
        </w:tc>
        <w:tc>
          <w:tcPr>
            <w:tcW w:w="567" w:type="dxa"/>
          </w:tcPr>
          <w:p w14:paraId="13FACB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0.807</w:t>
            </w:r>
          </w:p>
        </w:tc>
        <w:tc>
          <w:tcPr>
            <w:tcW w:w="567" w:type="dxa"/>
          </w:tcPr>
          <w:p w14:paraId="16036B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0.428</w:t>
            </w:r>
          </w:p>
        </w:tc>
        <w:tc>
          <w:tcPr>
            <w:tcW w:w="567" w:type="dxa"/>
          </w:tcPr>
          <w:p w14:paraId="459517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2.436</w:t>
            </w:r>
          </w:p>
        </w:tc>
        <w:tc>
          <w:tcPr>
            <w:tcW w:w="567" w:type="dxa"/>
          </w:tcPr>
          <w:p w14:paraId="3387CF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2.718</w:t>
            </w:r>
          </w:p>
        </w:tc>
        <w:tc>
          <w:tcPr>
            <w:tcW w:w="567" w:type="dxa"/>
          </w:tcPr>
          <w:p w14:paraId="0AB343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2.879</w:t>
            </w:r>
          </w:p>
        </w:tc>
        <w:tc>
          <w:tcPr>
            <w:tcW w:w="567" w:type="dxa"/>
          </w:tcPr>
          <w:p w14:paraId="26E93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1.522</w:t>
            </w:r>
          </w:p>
        </w:tc>
        <w:tc>
          <w:tcPr>
            <w:tcW w:w="567" w:type="dxa"/>
          </w:tcPr>
          <w:p w14:paraId="6E9635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2.658</w:t>
            </w:r>
          </w:p>
        </w:tc>
        <w:tc>
          <w:tcPr>
            <w:tcW w:w="567" w:type="dxa"/>
          </w:tcPr>
          <w:p w14:paraId="654921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2.736</w:t>
            </w:r>
          </w:p>
        </w:tc>
        <w:tc>
          <w:tcPr>
            <w:tcW w:w="567" w:type="dxa"/>
          </w:tcPr>
          <w:p w14:paraId="6DD1D5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1.899</w:t>
            </w:r>
          </w:p>
        </w:tc>
        <w:tc>
          <w:tcPr>
            <w:tcW w:w="567" w:type="dxa"/>
          </w:tcPr>
          <w:p w14:paraId="782224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2.545</w:t>
            </w:r>
          </w:p>
        </w:tc>
        <w:tc>
          <w:tcPr>
            <w:tcW w:w="567" w:type="dxa"/>
          </w:tcPr>
          <w:p w14:paraId="4C44F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0.647</w:t>
            </w:r>
          </w:p>
        </w:tc>
        <w:tc>
          <w:tcPr>
            <w:tcW w:w="567" w:type="dxa"/>
          </w:tcPr>
          <w:p w14:paraId="56E315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2.484</w:t>
            </w:r>
          </w:p>
        </w:tc>
        <w:tc>
          <w:tcPr>
            <w:tcW w:w="680" w:type="dxa"/>
          </w:tcPr>
          <w:p w14:paraId="18A73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</w:t>
            </w:r>
          </w:p>
        </w:tc>
        <w:tc>
          <w:tcPr>
            <w:tcW w:w="567" w:type="dxa"/>
          </w:tcPr>
          <w:p w14:paraId="629636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8D2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1FF10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PV041</w:t>
            </w:r>
          </w:p>
        </w:tc>
        <w:tc>
          <w:tcPr>
            <w:tcW w:w="567" w:type="dxa"/>
          </w:tcPr>
          <w:p w14:paraId="6E2FF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2.809</w:t>
            </w:r>
          </w:p>
        </w:tc>
        <w:tc>
          <w:tcPr>
            <w:tcW w:w="567" w:type="dxa"/>
          </w:tcPr>
          <w:p w14:paraId="4782EE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2.552</w:t>
            </w:r>
          </w:p>
        </w:tc>
        <w:tc>
          <w:tcPr>
            <w:tcW w:w="567" w:type="dxa"/>
          </w:tcPr>
          <w:p w14:paraId="12E7C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1.648</w:t>
            </w:r>
          </w:p>
        </w:tc>
        <w:tc>
          <w:tcPr>
            <w:tcW w:w="567" w:type="dxa"/>
          </w:tcPr>
          <w:p w14:paraId="29C41F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0.803</w:t>
            </w:r>
          </w:p>
        </w:tc>
        <w:tc>
          <w:tcPr>
            <w:tcW w:w="567" w:type="dxa"/>
          </w:tcPr>
          <w:p w14:paraId="0AECD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0.429</w:t>
            </w:r>
          </w:p>
        </w:tc>
        <w:tc>
          <w:tcPr>
            <w:tcW w:w="567" w:type="dxa"/>
          </w:tcPr>
          <w:p w14:paraId="77A758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2.413</w:t>
            </w:r>
          </w:p>
        </w:tc>
        <w:tc>
          <w:tcPr>
            <w:tcW w:w="567" w:type="dxa"/>
          </w:tcPr>
          <w:p w14:paraId="11CB26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2.669</w:t>
            </w:r>
          </w:p>
        </w:tc>
        <w:tc>
          <w:tcPr>
            <w:tcW w:w="567" w:type="dxa"/>
          </w:tcPr>
          <w:p w14:paraId="07105F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2.854</w:t>
            </w:r>
          </w:p>
        </w:tc>
        <w:tc>
          <w:tcPr>
            <w:tcW w:w="567" w:type="dxa"/>
          </w:tcPr>
          <w:p w14:paraId="6E1889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1.498</w:t>
            </w:r>
          </w:p>
        </w:tc>
        <w:tc>
          <w:tcPr>
            <w:tcW w:w="567" w:type="dxa"/>
          </w:tcPr>
          <w:p w14:paraId="6EEB88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2.641</w:t>
            </w:r>
          </w:p>
        </w:tc>
        <w:tc>
          <w:tcPr>
            <w:tcW w:w="567" w:type="dxa"/>
          </w:tcPr>
          <w:p w14:paraId="314443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2.753</w:t>
            </w:r>
          </w:p>
        </w:tc>
        <w:tc>
          <w:tcPr>
            <w:tcW w:w="567" w:type="dxa"/>
          </w:tcPr>
          <w:p w14:paraId="19330C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1.872</w:t>
            </w:r>
          </w:p>
        </w:tc>
        <w:tc>
          <w:tcPr>
            <w:tcW w:w="567" w:type="dxa"/>
          </w:tcPr>
          <w:p w14:paraId="167470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2.538</w:t>
            </w:r>
          </w:p>
        </w:tc>
        <w:tc>
          <w:tcPr>
            <w:tcW w:w="567" w:type="dxa"/>
          </w:tcPr>
          <w:p w14:paraId="58D5C5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0.642</w:t>
            </w:r>
          </w:p>
        </w:tc>
        <w:tc>
          <w:tcPr>
            <w:tcW w:w="567" w:type="dxa"/>
          </w:tcPr>
          <w:p w14:paraId="305089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2.447</w:t>
            </w:r>
          </w:p>
        </w:tc>
        <w:tc>
          <w:tcPr>
            <w:tcW w:w="680" w:type="dxa"/>
          </w:tcPr>
          <w:p w14:paraId="0D80A9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</w:t>
            </w:r>
          </w:p>
        </w:tc>
        <w:tc>
          <w:tcPr>
            <w:tcW w:w="567" w:type="dxa"/>
          </w:tcPr>
          <w:p w14:paraId="1B741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A550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2C55B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PV042</w:t>
            </w:r>
          </w:p>
        </w:tc>
        <w:tc>
          <w:tcPr>
            <w:tcW w:w="567" w:type="dxa"/>
          </w:tcPr>
          <w:p w14:paraId="016388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2.753</w:t>
            </w:r>
          </w:p>
        </w:tc>
        <w:tc>
          <w:tcPr>
            <w:tcW w:w="567" w:type="dxa"/>
          </w:tcPr>
          <w:p w14:paraId="491525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2.520</w:t>
            </w:r>
          </w:p>
        </w:tc>
        <w:tc>
          <w:tcPr>
            <w:tcW w:w="567" w:type="dxa"/>
          </w:tcPr>
          <w:p w14:paraId="7B017E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1.638</w:t>
            </w:r>
          </w:p>
        </w:tc>
        <w:tc>
          <w:tcPr>
            <w:tcW w:w="567" w:type="dxa"/>
          </w:tcPr>
          <w:p w14:paraId="5C247F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0.794</w:t>
            </w:r>
          </w:p>
        </w:tc>
        <w:tc>
          <w:tcPr>
            <w:tcW w:w="567" w:type="dxa"/>
          </w:tcPr>
          <w:p w14:paraId="38A3D0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0.419</w:t>
            </w:r>
          </w:p>
        </w:tc>
        <w:tc>
          <w:tcPr>
            <w:tcW w:w="567" w:type="dxa"/>
          </w:tcPr>
          <w:p w14:paraId="33B107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2.378</w:t>
            </w:r>
          </w:p>
        </w:tc>
        <w:tc>
          <w:tcPr>
            <w:tcW w:w="567" w:type="dxa"/>
          </w:tcPr>
          <w:p w14:paraId="673D68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2.627</w:t>
            </w:r>
          </w:p>
        </w:tc>
        <w:tc>
          <w:tcPr>
            <w:tcW w:w="567" w:type="dxa"/>
          </w:tcPr>
          <w:p w14:paraId="168710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2.771</w:t>
            </w:r>
          </w:p>
        </w:tc>
        <w:tc>
          <w:tcPr>
            <w:tcW w:w="567" w:type="dxa"/>
          </w:tcPr>
          <w:p w14:paraId="53E970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1.470</w:t>
            </w:r>
          </w:p>
        </w:tc>
        <w:tc>
          <w:tcPr>
            <w:tcW w:w="567" w:type="dxa"/>
          </w:tcPr>
          <w:p w14:paraId="4D4D71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2.586</w:t>
            </w:r>
          </w:p>
        </w:tc>
        <w:tc>
          <w:tcPr>
            <w:tcW w:w="567" w:type="dxa"/>
          </w:tcPr>
          <w:p w14:paraId="001AF8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2.666</w:t>
            </w:r>
          </w:p>
        </w:tc>
        <w:tc>
          <w:tcPr>
            <w:tcW w:w="567" w:type="dxa"/>
          </w:tcPr>
          <w:p w14:paraId="2EC54A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1.834</w:t>
            </w:r>
          </w:p>
        </w:tc>
        <w:tc>
          <w:tcPr>
            <w:tcW w:w="567" w:type="dxa"/>
          </w:tcPr>
          <w:p w14:paraId="68600A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2.490</w:t>
            </w:r>
          </w:p>
        </w:tc>
        <w:tc>
          <w:tcPr>
            <w:tcW w:w="567" w:type="dxa"/>
          </w:tcPr>
          <w:p w14:paraId="3BA85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0.625</w:t>
            </w:r>
          </w:p>
        </w:tc>
        <w:tc>
          <w:tcPr>
            <w:tcW w:w="567" w:type="dxa"/>
          </w:tcPr>
          <w:p w14:paraId="342683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2.401</w:t>
            </w:r>
          </w:p>
        </w:tc>
        <w:tc>
          <w:tcPr>
            <w:tcW w:w="680" w:type="dxa"/>
          </w:tcPr>
          <w:p w14:paraId="10B644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-1.0</w:t>
            </w:r>
          </w:p>
        </w:tc>
        <w:tc>
          <w:tcPr>
            <w:tcW w:w="567" w:type="dxa"/>
          </w:tcPr>
          <w:p w14:paraId="0BC8A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A7A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F7011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PV043</w:t>
            </w:r>
          </w:p>
        </w:tc>
        <w:tc>
          <w:tcPr>
            <w:tcW w:w="567" w:type="dxa"/>
          </w:tcPr>
          <w:p w14:paraId="7C862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2.893</w:t>
            </w:r>
          </w:p>
        </w:tc>
        <w:tc>
          <w:tcPr>
            <w:tcW w:w="567" w:type="dxa"/>
          </w:tcPr>
          <w:p w14:paraId="4EB004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2.658</w:t>
            </w:r>
          </w:p>
        </w:tc>
        <w:tc>
          <w:tcPr>
            <w:tcW w:w="567" w:type="dxa"/>
          </w:tcPr>
          <w:p w14:paraId="2699D0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1.719</w:t>
            </w:r>
          </w:p>
        </w:tc>
        <w:tc>
          <w:tcPr>
            <w:tcW w:w="567" w:type="dxa"/>
          </w:tcPr>
          <w:p w14:paraId="4040E9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0.835</w:t>
            </w:r>
          </w:p>
        </w:tc>
        <w:tc>
          <w:tcPr>
            <w:tcW w:w="567" w:type="dxa"/>
          </w:tcPr>
          <w:p w14:paraId="7361B6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0.445</w:t>
            </w:r>
          </w:p>
        </w:tc>
        <w:tc>
          <w:tcPr>
            <w:tcW w:w="567" w:type="dxa"/>
          </w:tcPr>
          <w:p w14:paraId="5C4B02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2.508</w:t>
            </w:r>
          </w:p>
        </w:tc>
        <w:tc>
          <w:tcPr>
            <w:tcW w:w="567" w:type="dxa"/>
          </w:tcPr>
          <w:p w14:paraId="1B8BB6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2.764</w:t>
            </w:r>
          </w:p>
        </w:tc>
        <w:tc>
          <w:tcPr>
            <w:tcW w:w="567" w:type="dxa"/>
          </w:tcPr>
          <w:p w14:paraId="5EB3C6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2.975</w:t>
            </w:r>
          </w:p>
        </w:tc>
        <w:tc>
          <w:tcPr>
            <w:tcW w:w="567" w:type="dxa"/>
          </w:tcPr>
          <w:p w14:paraId="46EEA0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1.558</w:t>
            </w:r>
          </w:p>
        </w:tc>
        <w:tc>
          <w:tcPr>
            <w:tcW w:w="567" w:type="dxa"/>
          </w:tcPr>
          <w:p w14:paraId="0BD7E4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2.747</w:t>
            </w:r>
          </w:p>
        </w:tc>
        <w:tc>
          <w:tcPr>
            <w:tcW w:w="567" w:type="dxa"/>
          </w:tcPr>
          <w:p w14:paraId="73804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2.869</w:t>
            </w:r>
          </w:p>
        </w:tc>
        <w:tc>
          <w:tcPr>
            <w:tcW w:w="567" w:type="dxa"/>
          </w:tcPr>
          <w:p w14:paraId="4952B1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1.933</w:t>
            </w:r>
          </w:p>
        </w:tc>
        <w:tc>
          <w:tcPr>
            <w:tcW w:w="567" w:type="dxa"/>
          </w:tcPr>
          <w:p w14:paraId="5E9C5F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2.641</w:t>
            </w:r>
          </w:p>
        </w:tc>
        <w:tc>
          <w:tcPr>
            <w:tcW w:w="567" w:type="dxa"/>
          </w:tcPr>
          <w:p w14:paraId="14AF49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0.670</w:t>
            </w:r>
          </w:p>
        </w:tc>
        <w:tc>
          <w:tcPr>
            <w:tcW w:w="567" w:type="dxa"/>
          </w:tcPr>
          <w:p w14:paraId="364685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2.564</w:t>
            </w:r>
          </w:p>
        </w:tc>
        <w:tc>
          <w:tcPr>
            <w:tcW w:w="680" w:type="dxa"/>
          </w:tcPr>
          <w:p w14:paraId="5BB7A8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0.9</w:t>
            </w:r>
          </w:p>
        </w:tc>
        <w:tc>
          <w:tcPr>
            <w:tcW w:w="567" w:type="dxa"/>
          </w:tcPr>
          <w:p w14:paraId="5C9C12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9BB1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6E605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PV044</w:t>
            </w:r>
          </w:p>
        </w:tc>
        <w:tc>
          <w:tcPr>
            <w:tcW w:w="567" w:type="dxa"/>
          </w:tcPr>
          <w:p w14:paraId="728338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2.065</w:t>
            </w:r>
          </w:p>
        </w:tc>
        <w:tc>
          <w:tcPr>
            <w:tcW w:w="567" w:type="dxa"/>
          </w:tcPr>
          <w:p w14:paraId="3A453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1.846</w:t>
            </w:r>
          </w:p>
        </w:tc>
        <w:tc>
          <w:tcPr>
            <w:tcW w:w="567" w:type="dxa"/>
          </w:tcPr>
          <w:p w14:paraId="3D7512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1.198</w:t>
            </w:r>
          </w:p>
        </w:tc>
        <w:tc>
          <w:tcPr>
            <w:tcW w:w="567" w:type="dxa"/>
          </w:tcPr>
          <w:p w14:paraId="6EC062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0.594</w:t>
            </w:r>
          </w:p>
        </w:tc>
        <w:tc>
          <w:tcPr>
            <w:tcW w:w="567" w:type="dxa"/>
          </w:tcPr>
          <w:p w14:paraId="53A41F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0.316</w:t>
            </w:r>
          </w:p>
        </w:tc>
        <w:tc>
          <w:tcPr>
            <w:tcW w:w="567" w:type="dxa"/>
          </w:tcPr>
          <w:p w14:paraId="58BC18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1.752</w:t>
            </w:r>
          </w:p>
        </w:tc>
        <w:tc>
          <w:tcPr>
            <w:tcW w:w="567" w:type="dxa"/>
          </w:tcPr>
          <w:p w14:paraId="0B5D0A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1.965</w:t>
            </w:r>
          </w:p>
        </w:tc>
        <w:tc>
          <w:tcPr>
            <w:tcW w:w="567" w:type="dxa"/>
          </w:tcPr>
          <w:p w14:paraId="21324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2.090</w:t>
            </w:r>
          </w:p>
        </w:tc>
        <w:tc>
          <w:tcPr>
            <w:tcW w:w="567" w:type="dxa"/>
          </w:tcPr>
          <w:p w14:paraId="5F007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1.110</w:t>
            </w:r>
          </w:p>
        </w:tc>
        <w:tc>
          <w:tcPr>
            <w:tcW w:w="567" w:type="dxa"/>
          </w:tcPr>
          <w:p w14:paraId="5A7AD4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1.903</w:t>
            </w:r>
          </w:p>
        </w:tc>
        <w:tc>
          <w:tcPr>
            <w:tcW w:w="567" w:type="dxa"/>
          </w:tcPr>
          <w:p w14:paraId="7814B6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1.959</w:t>
            </w:r>
          </w:p>
        </w:tc>
        <w:tc>
          <w:tcPr>
            <w:tcW w:w="567" w:type="dxa"/>
          </w:tcPr>
          <w:p w14:paraId="124D2C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1.359</w:t>
            </w:r>
          </w:p>
        </w:tc>
        <w:tc>
          <w:tcPr>
            <w:tcW w:w="567" w:type="dxa"/>
          </w:tcPr>
          <w:p w14:paraId="247739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1.816</w:t>
            </w:r>
          </w:p>
        </w:tc>
        <w:tc>
          <w:tcPr>
            <w:tcW w:w="567" w:type="dxa"/>
          </w:tcPr>
          <w:p w14:paraId="39302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0.470</w:t>
            </w:r>
          </w:p>
        </w:tc>
        <w:tc>
          <w:tcPr>
            <w:tcW w:w="567" w:type="dxa"/>
          </w:tcPr>
          <w:p w14:paraId="73EACD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1.814</w:t>
            </w:r>
          </w:p>
        </w:tc>
        <w:tc>
          <w:tcPr>
            <w:tcW w:w="680" w:type="dxa"/>
          </w:tcPr>
          <w:p w14:paraId="76AB47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-29.3</w:t>
            </w:r>
          </w:p>
        </w:tc>
        <w:tc>
          <w:tcPr>
            <w:tcW w:w="567" w:type="dxa"/>
          </w:tcPr>
          <w:p w14:paraId="75565C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08F5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B86CC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PV045</w:t>
            </w:r>
          </w:p>
        </w:tc>
        <w:tc>
          <w:tcPr>
            <w:tcW w:w="567" w:type="dxa"/>
          </w:tcPr>
          <w:p w14:paraId="294B4E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2.878</w:t>
            </w:r>
          </w:p>
        </w:tc>
        <w:tc>
          <w:tcPr>
            <w:tcW w:w="567" w:type="dxa"/>
          </w:tcPr>
          <w:p w14:paraId="08267C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2.663</w:t>
            </w:r>
          </w:p>
        </w:tc>
        <w:tc>
          <w:tcPr>
            <w:tcW w:w="567" w:type="dxa"/>
          </w:tcPr>
          <w:p w14:paraId="21DB29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1.722</w:t>
            </w:r>
          </w:p>
        </w:tc>
        <w:tc>
          <w:tcPr>
            <w:tcW w:w="567" w:type="dxa"/>
          </w:tcPr>
          <w:p w14:paraId="74DD10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0.834</w:t>
            </w:r>
          </w:p>
        </w:tc>
        <w:tc>
          <w:tcPr>
            <w:tcW w:w="567" w:type="dxa"/>
          </w:tcPr>
          <w:p w14:paraId="06F2F0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0.441</w:t>
            </w:r>
          </w:p>
        </w:tc>
        <w:tc>
          <w:tcPr>
            <w:tcW w:w="567" w:type="dxa"/>
          </w:tcPr>
          <w:p w14:paraId="0560A7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2.500</w:t>
            </w:r>
          </w:p>
        </w:tc>
        <w:tc>
          <w:tcPr>
            <w:tcW w:w="567" w:type="dxa"/>
          </w:tcPr>
          <w:p w14:paraId="7E1290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2.760</w:t>
            </w:r>
          </w:p>
        </w:tc>
        <w:tc>
          <w:tcPr>
            <w:tcW w:w="567" w:type="dxa"/>
          </w:tcPr>
          <w:p w14:paraId="4019DD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2.930</w:t>
            </w:r>
          </w:p>
        </w:tc>
        <w:tc>
          <w:tcPr>
            <w:tcW w:w="567" w:type="dxa"/>
          </w:tcPr>
          <w:p w14:paraId="5BA8C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1.530</w:t>
            </w:r>
          </w:p>
        </w:tc>
        <w:tc>
          <w:tcPr>
            <w:tcW w:w="567" w:type="dxa"/>
          </w:tcPr>
          <w:p w14:paraId="07EE66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2.696</w:t>
            </w:r>
          </w:p>
        </w:tc>
        <w:tc>
          <w:tcPr>
            <w:tcW w:w="567" w:type="dxa"/>
          </w:tcPr>
          <w:p w14:paraId="60EC3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2.831</w:t>
            </w:r>
          </w:p>
        </w:tc>
        <w:tc>
          <w:tcPr>
            <w:tcW w:w="567" w:type="dxa"/>
          </w:tcPr>
          <w:p w14:paraId="426DC7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1.916</w:t>
            </w:r>
          </w:p>
        </w:tc>
        <w:tc>
          <w:tcPr>
            <w:tcW w:w="567" w:type="dxa"/>
          </w:tcPr>
          <w:p w14:paraId="54E8B8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2.577</w:t>
            </w:r>
          </w:p>
        </w:tc>
        <w:tc>
          <w:tcPr>
            <w:tcW w:w="567" w:type="dxa"/>
          </w:tcPr>
          <w:p w14:paraId="28CBDD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0.659</w:t>
            </w:r>
          </w:p>
        </w:tc>
        <w:tc>
          <w:tcPr>
            <w:tcW w:w="567" w:type="dxa"/>
          </w:tcPr>
          <w:p w14:paraId="10483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2.532</w:t>
            </w:r>
          </w:p>
        </w:tc>
        <w:tc>
          <w:tcPr>
            <w:tcW w:w="680" w:type="dxa"/>
          </w:tcPr>
          <w:p w14:paraId="7B6BB3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-0.1</w:t>
            </w:r>
          </w:p>
        </w:tc>
        <w:tc>
          <w:tcPr>
            <w:tcW w:w="567" w:type="dxa"/>
          </w:tcPr>
          <w:p w14:paraId="76520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990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1F2EA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PV046</w:t>
            </w:r>
          </w:p>
        </w:tc>
        <w:tc>
          <w:tcPr>
            <w:tcW w:w="567" w:type="dxa"/>
          </w:tcPr>
          <w:p w14:paraId="4E3635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2.548</w:t>
            </w:r>
          </w:p>
        </w:tc>
        <w:tc>
          <w:tcPr>
            <w:tcW w:w="567" w:type="dxa"/>
          </w:tcPr>
          <w:p w14:paraId="4A5273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2.391</w:t>
            </w:r>
          </w:p>
        </w:tc>
        <w:tc>
          <w:tcPr>
            <w:tcW w:w="567" w:type="dxa"/>
          </w:tcPr>
          <w:p w14:paraId="06622E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1.516</w:t>
            </w:r>
          </w:p>
        </w:tc>
        <w:tc>
          <w:tcPr>
            <w:tcW w:w="567" w:type="dxa"/>
          </w:tcPr>
          <w:p w14:paraId="6CD9C6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0.749</w:t>
            </w:r>
          </w:p>
        </w:tc>
        <w:tc>
          <w:tcPr>
            <w:tcW w:w="567" w:type="dxa"/>
          </w:tcPr>
          <w:p w14:paraId="4CEF59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0.393</w:t>
            </w:r>
          </w:p>
        </w:tc>
        <w:tc>
          <w:tcPr>
            <w:tcW w:w="567" w:type="dxa"/>
          </w:tcPr>
          <w:p w14:paraId="5944DA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2.238</w:t>
            </w:r>
          </w:p>
        </w:tc>
        <w:tc>
          <w:tcPr>
            <w:tcW w:w="567" w:type="dxa"/>
          </w:tcPr>
          <w:p w14:paraId="43F17F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2.460</w:t>
            </w:r>
          </w:p>
        </w:tc>
        <w:tc>
          <w:tcPr>
            <w:tcW w:w="567" w:type="dxa"/>
          </w:tcPr>
          <w:p w14:paraId="49D959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2.629</w:t>
            </w:r>
          </w:p>
        </w:tc>
        <w:tc>
          <w:tcPr>
            <w:tcW w:w="567" w:type="dxa"/>
          </w:tcPr>
          <w:p w14:paraId="1DDCB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1.360</w:t>
            </w:r>
          </w:p>
        </w:tc>
        <w:tc>
          <w:tcPr>
            <w:tcW w:w="567" w:type="dxa"/>
          </w:tcPr>
          <w:p w14:paraId="1D5C94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2.446</w:t>
            </w:r>
          </w:p>
        </w:tc>
        <w:tc>
          <w:tcPr>
            <w:tcW w:w="567" w:type="dxa"/>
          </w:tcPr>
          <w:p w14:paraId="421021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2.491</w:t>
            </w:r>
          </w:p>
        </w:tc>
        <w:tc>
          <w:tcPr>
            <w:tcW w:w="567" w:type="dxa"/>
          </w:tcPr>
          <w:p w14:paraId="19FF04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1.701</w:t>
            </w:r>
          </w:p>
        </w:tc>
        <w:tc>
          <w:tcPr>
            <w:tcW w:w="567" w:type="dxa"/>
          </w:tcPr>
          <w:p w14:paraId="56CDA9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2.346</w:t>
            </w:r>
          </w:p>
        </w:tc>
        <w:tc>
          <w:tcPr>
            <w:tcW w:w="567" w:type="dxa"/>
          </w:tcPr>
          <w:p w14:paraId="2CB23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0.583</w:t>
            </w:r>
          </w:p>
        </w:tc>
        <w:tc>
          <w:tcPr>
            <w:tcW w:w="567" w:type="dxa"/>
          </w:tcPr>
          <w:p w14:paraId="3D379B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2.233</w:t>
            </w:r>
          </w:p>
        </w:tc>
        <w:tc>
          <w:tcPr>
            <w:tcW w:w="680" w:type="dxa"/>
          </w:tcPr>
          <w:p w14:paraId="42A8BC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-10.9</w:t>
            </w:r>
          </w:p>
        </w:tc>
        <w:tc>
          <w:tcPr>
            <w:tcW w:w="567" w:type="dxa"/>
          </w:tcPr>
          <w:p w14:paraId="095A93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589F6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0480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PV047</w:t>
            </w:r>
          </w:p>
        </w:tc>
        <w:tc>
          <w:tcPr>
            <w:tcW w:w="567" w:type="dxa"/>
          </w:tcPr>
          <w:p w14:paraId="09531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2.796</w:t>
            </w:r>
          </w:p>
        </w:tc>
        <w:tc>
          <w:tcPr>
            <w:tcW w:w="567" w:type="dxa"/>
          </w:tcPr>
          <w:p w14:paraId="73663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2.612</w:t>
            </w:r>
          </w:p>
        </w:tc>
        <w:tc>
          <w:tcPr>
            <w:tcW w:w="567" w:type="dxa"/>
          </w:tcPr>
          <w:p w14:paraId="719A4A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1.680</w:t>
            </w:r>
          </w:p>
        </w:tc>
        <w:tc>
          <w:tcPr>
            <w:tcW w:w="567" w:type="dxa"/>
          </w:tcPr>
          <w:p w14:paraId="08D03A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0.807</w:t>
            </w:r>
          </w:p>
        </w:tc>
        <w:tc>
          <w:tcPr>
            <w:tcW w:w="567" w:type="dxa"/>
          </w:tcPr>
          <w:p w14:paraId="6C059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0.432</w:t>
            </w:r>
          </w:p>
        </w:tc>
        <w:tc>
          <w:tcPr>
            <w:tcW w:w="567" w:type="dxa"/>
          </w:tcPr>
          <w:p w14:paraId="0D0907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2.414</w:t>
            </w:r>
          </w:p>
        </w:tc>
        <w:tc>
          <w:tcPr>
            <w:tcW w:w="567" w:type="dxa"/>
          </w:tcPr>
          <w:p w14:paraId="6AFD86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2.727</w:t>
            </w:r>
          </w:p>
        </w:tc>
        <w:tc>
          <w:tcPr>
            <w:tcW w:w="567" w:type="dxa"/>
          </w:tcPr>
          <w:p w14:paraId="7B0BE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2.863</w:t>
            </w:r>
          </w:p>
        </w:tc>
        <w:tc>
          <w:tcPr>
            <w:tcW w:w="567" w:type="dxa"/>
          </w:tcPr>
          <w:p w14:paraId="59C14E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1.506</w:t>
            </w:r>
          </w:p>
        </w:tc>
        <w:tc>
          <w:tcPr>
            <w:tcW w:w="567" w:type="dxa"/>
          </w:tcPr>
          <w:p w14:paraId="16E6A5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2.642</w:t>
            </w:r>
          </w:p>
        </w:tc>
        <w:tc>
          <w:tcPr>
            <w:tcW w:w="567" w:type="dxa"/>
          </w:tcPr>
          <w:p w14:paraId="084D13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2.762</w:t>
            </w:r>
          </w:p>
        </w:tc>
        <w:tc>
          <w:tcPr>
            <w:tcW w:w="567" w:type="dxa"/>
          </w:tcPr>
          <w:p w14:paraId="4379B4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1.909</w:t>
            </w:r>
          </w:p>
        </w:tc>
        <w:tc>
          <w:tcPr>
            <w:tcW w:w="567" w:type="dxa"/>
          </w:tcPr>
          <w:p w14:paraId="672543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2.551</w:t>
            </w:r>
          </w:p>
        </w:tc>
        <w:tc>
          <w:tcPr>
            <w:tcW w:w="567" w:type="dxa"/>
          </w:tcPr>
          <w:p w14:paraId="6B9130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0.652</w:t>
            </w:r>
          </w:p>
        </w:tc>
        <w:tc>
          <w:tcPr>
            <w:tcW w:w="567" w:type="dxa"/>
          </w:tcPr>
          <w:p w14:paraId="020417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2.470</w:t>
            </w:r>
          </w:p>
        </w:tc>
        <w:tc>
          <w:tcPr>
            <w:tcW w:w="680" w:type="dxa"/>
          </w:tcPr>
          <w:p w14:paraId="5458C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-2.2</w:t>
            </w:r>
          </w:p>
        </w:tc>
        <w:tc>
          <w:tcPr>
            <w:tcW w:w="567" w:type="dxa"/>
          </w:tcPr>
          <w:p w14:paraId="2EA227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A8C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D54E8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PV048</w:t>
            </w:r>
          </w:p>
        </w:tc>
        <w:tc>
          <w:tcPr>
            <w:tcW w:w="567" w:type="dxa"/>
          </w:tcPr>
          <w:p w14:paraId="7F3B77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2.877</w:t>
            </w:r>
          </w:p>
        </w:tc>
        <w:tc>
          <w:tcPr>
            <w:tcW w:w="567" w:type="dxa"/>
          </w:tcPr>
          <w:p w14:paraId="42505C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2.670</w:t>
            </w:r>
          </w:p>
        </w:tc>
        <w:tc>
          <w:tcPr>
            <w:tcW w:w="567" w:type="dxa"/>
          </w:tcPr>
          <w:p w14:paraId="175FE5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1.737</w:t>
            </w:r>
          </w:p>
        </w:tc>
        <w:tc>
          <w:tcPr>
            <w:tcW w:w="567" w:type="dxa"/>
          </w:tcPr>
          <w:p w14:paraId="549D9C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0.834</w:t>
            </w:r>
          </w:p>
        </w:tc>
        <w:tc>
          <w:tcPr>
            <w:tcW w:w="567" w:type="dxa"/>
          </w:tcPr>
          <w:p w14:paraId="0431B4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0.448</w:t>
            </w:r>
          </w:p>
        </w:tc>
        <w:tc>
          <w:tcPr>
            <w:tcW w:w="567" w:type="dxa"/>
          </w:tcPr>
          <w:p w14:paraId="55D460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2.493</w:t>
            </w:r>
          </w:p>
        </w:tc>
        <w:tc>
          <w:tcPr>
            <w:tcW w:w="567" w:type="dxa"/>
          </w:tcPr>
          <w:p w14:paraId="0B934E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2.802</w:t>
            </w:r>
          </w:p>
        </w:tc>
        <w:tc>
          <w:tcPr>
            <w:tcW w:w="567" w:type="dxa"/>
          </w:tcPr>
          <w:p w14:paraId="6B0D4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2.926</w:t>
            </w:r>
          </w:p>
        </w:tc>
        <w:tc>
          <w:tcPr>
            <w:tcW w:w="567" w:type="dxa"/>
          </w:tcPr>
          <w:p w14:paraId="74B732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1.558</w:t>
            </w:r>
          </w:p>
        </w:tc>
        <w:tc>
          <w:tcPr>
            <w:tcW w:w="567" w:type="dxa"/>
          </w:tcPr>
          <w:p w14:paraId="39F19E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2.740</w:t>
            </w:r>
          </w:p>
        </w:tc>
        <w:tc>
          <w:tcPr>
            <w:tcW w:w="567" w:type="dxa"/>
          </w:tcPr>
          <w:p w14:paraId="4FE2AE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2.818</w:t>
            </w:r>
          </w:p>
        </w:tc>
        <w:tc>
          <w:tcPr>
            <w:tcW w:w="567" w:type="dxa"/>
          </w:tcPr>
          <w:p w14:paraId="21655F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1.952</w:t>
            </w:r>
          </w:p>
        </w:tc>
        <w:tc>
          <w:tcPr>
            <w:tcW w:w="567" w:type="dxa"/>
          </w:tcPr>
          <w:p w14:paraId="32ADE4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2.600</w:t>
            </w:r>
          </w:p>
        </w:tc>
        <w:tc>
          <w:tcPr>
            <w:tcW w:w="567" w:type="dxa"/>
          </w:tcPr>
          <w:p w14:paraId="330F4C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0.669</w:t>
            </w:r>
          </w:p>
        </w:tc>
        <w:tc>
          <w:tcPr>
            <w:tcW w:w="567" w:type="dxa"/>
          </w:tcPr>
          <w:p w14:paraId="6BD204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2.571</w:t>
            </w:r>
          </w:p>
        </w:tc>
        <w:tc>
          <w:tcPr>
            <w:tcW w:w="680" w:type="dxa"/>
          </w:tcPr>
          <w:p w14:paraId="2D45D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</w:t>
            </w:r>
          </w:p>
        </w:tc>
        <w:tc>
          <w:tcPr>
            <w:tcW w:w="567" w:type="dxa"/>
          </w:tcPr>
          <w:p w14:paraId="68C2E8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C9F2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0DC92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PV049</w:t>
            </w:r>
          </w:p>
        </w:tc>
        <w:tc>
          <w:tcPr>
            <w:tcW w:w="567" w:type="dxa"/>
          </w:tcPr>
          <w:p w14:paraId="3DF31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3.007</w:t>
            </w:r>
          </w:p>
        </w:tc>
        <w:tc>
          <w:tcPr>
            <w:tcW w:w="567" w:type="dxa"/>
          </w:tcPr>
          <w:p w14:paraId="0DF62E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2.763</w:t>
            </w:r>
          </w:p>
        </w:tc>
        <w:tc>
          <w:tcPr>
            <w:tcW w:w="567" w:type="dxa"/>
          </w:tcPr>
          <w:p w14:paraId="0D7BA7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1.765</w:t>
            </w:r>
          </w:p>
        </w:tc>
        <w:tc>
          <w:tcPr>
            <w:tcW w:w="567" w:type="dxa"/>
          </w:tcPr>
          <w:p w14:paraId="557099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0.863</w:t>
            </w:r>
          </w:p>
        </w:tc>
        <w:tc>
          <w:tcPr>
            <w:tcW w:w="567" w:type="dxa"/>
          </w:tcPr>
          <w:p w14:paraId="60F183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0.461</w:t>
            </w:r>
          </w:p>
        </w:tc>
        <w:tc>
          <w:tcPr>
            <w:tcW w:w="567" w:type="dxa"/>
          </w:tcPr>
          <w:p w14:paraId="2D0422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2.564</w:t>
            </w:r>
          </w:p>
        </w:tc>
        <w:tc>
          <w:tcPr>
            <w:tcW w:w="567" w:type="dxa"/>
          </w:tcPr>
          <w:p w14:paraId="5972F7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2.882</w:t>
            </w:r>
          </w:p>
        </w:tc>
        <w:tc>
          <w:tcPr>
            <w:tcW w:w="567" w:type="dxa"/>
          </w:tcPr>
          <w:p w14:paraId="1CFF24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3.017</w:t>
            </w:r>
          </w:p>
        </w:tc>
        <w:tc>
          <w:tcPr>
            <w:tcW w:w="567" w:type="dxa"/>
          </w:tcPr>
          <w:p w14:paraId="20A6D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1.607</w:t>
            </w:r>
          </w:p>
        </w:tc>
        <w:tc>
          <w:tcPr>
            <w:tcW w:w="567" w:type="dxa"/>
          </w:tcPr>
          <w:p w14:paraId="55F554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2.816</w:t>
            </w:r>
          </w:p>
        </w:tc>
        <w:tc>
          <w:tcPr>
            <w:tcW w:w="567" w:type="dxa"/>
          </w:tcPr>
          <w:p w14:paraId="6BEF42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2.927</w:t>
            </w:r>
          </w:p>
        </w:tc>
        <w:tc>
          <w:tcPr>
            <w:tcW w:w="567" w:type="dxa"/>
          </w:tcPr>
          <w:p w14:paraId="15A18F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2.006</w:t>
            </w:r>
          </w:p>
        </w:tc>
        <w:tc>
          <w:tcPr>
            <w:tcW w:w="567" w:type="dxa"/>
          </w:tcPr>
          <w:p w14:paraId="538B0A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2.723</w:t>
            </w:r>
          </w:p>
        </w:tc>
        <w:tc>
          <w:tcPr>
            <w:tcW w:w="567" w:type="dxa"/>
          </w:tcPr>
          <w:p w14:paraId="5888C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0.689</w:t>
            </w:r>
          </w:p>
        </w:tc>
        <w:tc>
          <w:tcPr>
            <w:tcW w:w="567" w:type="dxa"/>
          </w:tcPr>
          <w:p w14:paraId="376390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2.626</w:t>
            </w:r>
          </w:p>
        </w:tc>
        <w:tc>
          <w:tcPr>
            <w:tcW w:w="680" w:type="dxa"/>
          </w:tcPr>
          <w:p w14:paraId="12D94F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3.9</w:t>
            </w:r>
          </w:p>
        </w:tc>
        <w:tc>
          <w:tcPr>
            <w:tcW w:w="567" w:type="dxa"/>
          </w:tcPr>
          <w:p w14:paraId="63EA88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388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E7BE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PV050</w:t>
            </w:r>
          </w:p>
        </w:tc>
        <w:tc>
          <w:tcPr>
            <w:tcW w:w="567" w:type="dxa"/>
          </w:tcPr>
          <w:p w14:paraId="2A3204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2.901</w:t>
            </w:r>
          </w:p>
        </w:tc>
        <w:tc>
          <w:tcPr>
            <w:tcW w:w="567" w:type="dxa"/>
          </w:tcPr>
          <w:p w14:paraId="1AD0F6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2.696</w:t>
            </w:r>
          </w:p>
        </w:tc>
        <w:tc>
          <w:tcPr>
            <w:tcW w:w="567" w:type="dxa"/>
          </w:tcPr>
          <w:p w14:paraId="31280D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1.746</w:t>
            </w:r>
          </w:p>
        </w:tc>
        <w:tc>
          <w:tcPr>
            <w:tcW w:w="567" w:type="dxa"/>
          </w:tcPr>
          <w:p w14:paraId="570BC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0.844</w:t>
            </w:r>
          </w:p>
        </w:tc>
        <w:tc>
          <w:tcPr>
            <w:tcW w:w="567" w:type="dxa"/>
          </w:tcPr>
          <w:p w14:paraId="32ADF2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0.453</w:t>
            </w:r>
          </w:p>
        </w:tc>
        <w:tc>
          <w:tcPr>
            <w:tcW w:w="567" w:type="dxa"/>
          </w:tcPr>
          <w:p w14:paraId="254D2F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2.541</w:t>
            </w:r>
          </w:p>
        </w:tc>
        <w:tc>
          <w:tcPr>
            <w:tcW w:w="567" w:type="dxa"/>
          </w:tcPr>
          <w:p w14:paraId="14D7DE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2.806</w:t>
            </w:r>
          </w:p>
        </w:tc>
        <w:tc>
          <w:tcPr>
            <w:tcW w:w="567" w:type="dxa"/>
          </w:tcPr>
          <w:p w14:paraId="0A41F1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2.995</w:t>
            </w:r>
          </w:p>
        </w:tc>
        <w:tc>
          <w:tcPr>
            <w:tcW w:w="567" w:type="dxa"/>
          </w:tcPr>
          <w:p w14:paraId="60DF1A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1.575</w:t>
            </w:r>
          </w:p>
        </w:tc>
        <w:tc>
          <w:tcPr>
            <w:tcW w:w="567" w:type="dxa"/>
          </w:tcPr>
          <w:p w14:paraId="3C75AE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2.742</w:t>
            </w:r>
          </w:p>
        </w:tc>
        <w:tc>
          <w:tcPr>
            <w:tcW w:w="567" w:type="dxa"/>
          </w:tcPr>
          <w:p w14:paraId="1C0FAA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2.849</w:t>
            </w:r>
          </w:p>
        </w:tc>
        <w:tc>
          <w:tcPr>
            <w:tcW w:w="567" w:type="dxa"/>
          </w:tcPr>
          <w:p w14:paraId="4AB89B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1.982</w:t>
            </w:r>
          </w:p>
        </w:tc>
        <w:tc>
          <w:tcPr>
            <w:tcW w:w="567" w:type="dxa"/>
          </w:tcPr>
          <w:p w14:paraId="06D511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2.627</w:t>
            </w:r>
          </w:p>
        </w:tc>
        <w:tc>
          <w:tcPr>
            <w:tcW w:w="567" w:type="dxa"/>
          </w:tcPr>
          <w:p w14:paraId="6B2265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0.673</w:t>
            </w:r>
          </w:p>
        </w:tc>
        <w:tc>
          <w:tcPr>
            <w:tcW w:w="567" w:type="dxa"/>
          </w:tcPr>
          <w:p w14:paraId="0ED899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2.596</w:t>
            </w:r>
          </w:p>
        </w:tc>
        <w:tc>
          <w:tcPr>
            <w:tcW w:w="680" w:type="dxa"/>
          </w:tcPr>
          <w:p w14:paraId="4FA133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</w:t>
            </w:r>
          </w:p>
        </w:tc>
        <w:tc>
          <w:tcPr>
            <w:tcW w:w="567" w:type="dxa"/>
          </w:tcPr>
          <w:p w14:paraId="2C4913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282B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3DDB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PV051</w:t>
            </w:r>
          </w:p>
        </w:tc>
        <w:tc>
          <w:tcPr>
            <w:tcW w:w="567" w:type="dxa"/>
          </w:tcPr>
          <w:p w14:paraId="076F6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2.137</w:t>
            </w:r>
          </w:p>
        </w:tc>
        <w:tc>
          <w:tcPr>
            <w:tcW w:w="567" w:type="dxa"/>
          </w:tcPr>
          <w:p w14:paraId="6782F1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1.982</w:t>
            </w:r>
          </w:p>
        </w:tc>
        <w:tc>
          <w:tcPr>
            <w:tcW w:w="567" w:type="dxa"/>
          </w:tcPr>
          <w:p w14:paraId="2F5C60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1.259</w:t>
            </w:r>
          </w:p>
        </w:tc>
        <w:tc>
          <w:tcPr>
            <w:tcW w:w="567" w:type="dxa"/>
          </w:tcPr>
          <w:p w14:paraId="49E2DC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0.614</w:t>
            </w:r>
          </w:p>
        </w:tc>
        <w:tc>
          <w:tcPr>
            <w:tcW w:w="567" w:type="dxa"/>
          </w:tcPr>
          <w:p w14:paraId="2B112A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0.325</w:t>
            </w:r>
          </w:p>
        </w:tc>
        <w:tc>
          <w:tcPr>
            <w:tcW w:w="567" w:type="dxa"/>
          </w:tcPr>
          <w:p w14:paraId="23803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1.842</w:t>
            </w:r>
          </w:p>
        </w:tc>
        <w:tc>
          <w:tcPr>
            <w:tcW w:w="567" w:type="dxa"/>
          </w:tcPr>
          <w:p w14:paraId="1A2B51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2.033</w:t>
            </w:r>
          </w:p>
        </w:tc>
        <w:tc>
          <w:tcPr>
            <w:tcW w:w="567" w:type="dxa"/>
          </w:tcPr>
          <w:p w14:paraId="635140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2.144</w:t>
            </w:r>
          </w:p>
        </w:tc>
        <w:tc>
          <w:tcPr>
            <w:tcW w:w="567" w:type="dxa"/>
          </w:tcPr>
          <w:p w14:paraId="4DD848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1.134</w:t>
            </w:r>
          </w:p>
        </w:tc>
        <w:tc>
          <w:tcPr>
            <w:tcW w:w="567" w:type="dxa"/>
          </w:tcPr>
          <w:p w14:paraId="094AE1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2.016</w:t>
            </w:r>
          </w:p>
        </w:tc>
        <w:tc>
          <w:tcPr>
            <w:tcW w:w="567" w:type="dxa"/>
          </w:tcPr>
          <w:p w14:paraId="373CD4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2.128</w:t>
            </w:r>
          </w:p>
        </w:tc>
        <w:tc>
          <w:tcPr>
            <w:tcW w:w="567" w:type="dxa"/>
          </w:tcPr>
          <w:p w14:paraId="6BAEFE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1.437</w:t>
            </w:r>
          </w:p>
        </w:tc>
        <w:tc>
          <w:tcPr>
            <w:tcW w:w="567" w:type="dxa"/>
          </w:tcPr>
          <w:p w14:paraId="58E3CB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1.926</w:t>
            </w:r>
          </w:p>
        </w:tc>
        <w:tc>
          <w:tcPr>
            <w:tcW w:w="567" w:type="dxa"/>
          </w:tcPr>
          <w:p w14:paraId="08425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0.484</w:t>
            </w:r>
          </w:p>
        </w:tc>
        <w:tc>
          <w:tcPr>
            <w:tcW w:w="567" w:type="dxa"/>
          </w:tcPr>
          <w:p w14:paraId="38C5A9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1.859</w:t>
            </w:r>
          </w:p>
        </w:tc>
        <w:tc>
          <w:tcPr>
            <w:tcW w:w="680" w:type="dxa"/>
          </w:tcPr>
          <w:p w14:paraId="78E517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-26.0</w:t>
            </w:r>
          </w:p>
        </w:tc>
        <w:tc>
          <w:tcPr>
            <w:tcW w:w="567" w:type="dxa"/>
          </w:tcPr>
          <w:p w14:paraId="4CD10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650A4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95642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PV052</w:t>
            </w:r>
          </w:p>
        </w:tc>
        <w:tc>
          <w:tcPr>
            <w:tcW w:w="567" w:type="dxa"/>
          </w:tcPr>
          <w:p w14:paraId="547941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2.768</w:t>
            </w:r>
          </w:p>
        </w:tc>
        <w:tc>
          <w:tcPr>
            <w:tcW w:w="567" w:type="dxa"/>
          </w:tcPr>
          <w:p w14:paraId="6224CE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2.563</w:t>
            </w:r>
          </w:p>
        </w:tc>
        <w:tc>
          <w:tcPr>
            <w:tcW w:w="567" w:type="dxa"/>
          </w:tcPr>
          <w:p w14:paraId="46A4C7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1.645</w:t>
            </w:r>
          </w:p>
        </w:tc>
        <w:tc>
          <w:tcPr>
            <w:tcW w:w="567" w:type="dxa"/>
          </w:tcPr>
          <w:p w14:paraId="109C6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0.800</w:t>
            </w:r>
          </w:p>
        </w:tc>
        <w:tc>
          <w:tcPr>
            <w:tcW w:w="567" w:type="dxa"/>
          </w:tcPr>
          <w:p w14:paraId="506B3F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0.428</w:t>
            </w:r>
          </w:p>
        </w:tc>
        <w:tc>
          <w:tcPr>
            <w:tcW w:w="567" w:type="dxa"/>
          </w:tcPr>
          <w:p w14:paraId="0CAC1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2.397</w:t>
            </w:r>
          </w:p>
        </w:tc>
        <w:tc>
          <w:tcPr>
            <w:tcW w:w="567" w:type="dxa"/>
          </w:tcPr>
          <w:p w14:paraId="016DF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2.641</w:t>
            </w:r>
          </w:p>
        </w:tc>
        <w:tc>
          <w:tcPr>
            <w:tcW w:w="567" w:type="dxa"/>
          </w:tcPr>
          <w:p w14:paraId="3F721A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2.815</w:t>
            </w:r>
          </w:p>
        </w:tc>
        <w:tc>
          <w:tcPr>
            <w:tcW w:w="567" w:type="dxa"/>
          </w:tcPr>
          <w:p w14:paraId="2B4117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1.490</w:t>
            </w:r>
          </w:p>
        </w:tc>
        <w:tc>
          <w:tcPr>
            <w:tcW w:w="567" w:type="dxa"/>
          </w:tcPr>
          <w:p w14:paraId="4446E6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2.600</w:t>
            </w:r>
          </w:p>
        </w:tc>
        <w:tc>
          <w:tcPr>
            <w:tcW w:w="567" w:type="dxa"/>
          </w:tcPr>
          <w:p w14:paraId="192053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2.729</w:t>
            </w:r>
          </w:p>
        </w:tc>
        <w:tc>
          <w:tcPr>
            <w:tcW w:w="567" w:type="dxa"/>
          </w:tcPr>
          <w:p w14:paraId="250E5A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1.862</w:t>
            </w:r>
          </w:p>
        </w:tc>
        <w:tc>
          <w:tcPr>
            <w:tcW w:w="567" w:type="dxa"/>
          </w:tcPr>
          <w:p w14:paraId="5A47A9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2.509</w:t>
            </w:r>
          </w:p>
        </w:tc>
        <w:tc>
          <w:tcPr>
            <w:tcW w:w="567" w:type="dxa"/>
          </w:tcPr>
          <w:p w14:paraId="64A1AF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0.638</w:t>
            </w:r>
          </w:p>
        </w:tc>
        <w:tc>
          <w:tcPr>
            <w:tcW w:w="567" w:type="dxa"/>
          </w:tcPr>
          <w:p w14:paraId="69EB3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2.478</w:t>
            </w:r>
          </w:p>
        </w:tc>
        <w:tc>
          <w:tcPr>
            <w:tcW w:w="680" w:type="dxa"/>
          </w:tcPr>
          <w:p w14:paraId="100B6D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-3.6</w:t>
            </w:r>
          </w:p>
        </w:tc>
        <w:tc>
          <w:tcPr>
            <w:tcW w:w="567" w:type="dxa"/>
          </w:tcPr>
          <w:p w14:paraId="3EF27E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4CBB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892C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PV053</w:t>
            </w:r>
          </w:p>
        </w:tc>
        <w:tc>
          <w:tcPr>
            <w:tcW w:w="567" w:type="dxa"/>
          </w:tcPr>
          <w:p w14:paraId="09512F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2.963</w:t>
            </w:r>
          </w:p>
        </w:tc>
        <w:tc>
          <w:tcPr>
            <w:tcW w:w="567" w:type="dxa"/>
          </w:tcPr>
          <w:p w14:paraId="2E6AA9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2.724</w:t>
            </w:r>
          </w:p>
        </w:tc>
        <w:tc>
          <w:tcPr>
            <w:tcW w:w="567" w:type="dxa"/>
          </w:tcPr>
          <w:p w14:paraId="3A7D93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1.763</w:t>
            </w:r>
          </w:p>
        </w:tc>
        <w:tc>
          <w:tcPr>
            <w:tcW w:w="567" w:type="dxa"/>
          </w:tcPr>
          <w:p w14:paraId="42043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0.851</w:t>
            </w:r>
          </w:p>
        </w:tc>
        <w:tc>
          <w:tcPr>
            <w:tcW w:w="567" w:type="dxa"/>
          </w:tcPr>
          <w:p w14:paraId="76138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0.453</w:t>
            </w:r>
          </w:p>
        </w:tc>
        <w:tc>
          <w:tcPr>
            <w:tcW w:w="567" w:type="dxa"/>
          </w:tcPr>
          <w:p w14:paraId="4CB447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2.573</w:t>
            </w:r>
          </w:p>
        </w:tc>
        <w:tc>
          <w:tcPr>
            <w:tcW w:w="567" w:type="dxa"/>
          </w:tcPr>
          <w:p w14:paraId="5F21C6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2.836</w:t>
            </w:r>
          </w:p>
        </w:tc>
        <w:tc>
          <w:tcPr>
            <w:tcW w:w="567" w:type="dxa"/>
          </w:tcPr>
          <w:p w14:paraId="077226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3.032</w:t>
            </w:r>
          </w:p>
        </w:tc>
        <w:tc>
          <w:tcPr>
            <w:tcW w:w="567" w:type="dxa"/>
          </w:tcPr>
          <w:p w14:paraId="78911C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1.608</w:t>
            </w:r>
          </w:p>
        </w:tc>
        <w:tc>
          <w:tcPr>
            <w:tcW w:w="567" w:type="dxa"/>
          </w:tcPr>
          <w:p w14:paraId="4E68F8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2.800</w:t>
            </w:r>
          </w:p>
        </w:tc>
        <w:tc>
          <w:tcPr>
            <w:tcW w:w="567" w:type="dxa"/>
          </w:tcPr>
          <w:p w14:paraId="5BDE8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2.885</w:t>
            </w:r>
          </w:p>
        </w:tc>
        <w:tc>
          <w:tcPr>
            <w:tcW w:w="567" w:type="dxa"/>
          </w:tcPr>
          <w:p w14:paraId="0FE35E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2.002</w:t>
            </w:r>
          </w:p>
        </w:tc>
        <w:tc>
          <w:tcPr>
            <w:tcW w:w="567" w:type="dxa"/>
          </w:tcPr>
          <w:p w14:paraId="53E730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2.664</w:t>
            </w:r>
          </w:p>
        </w:tc>
        <w:tc>
          <w:tcPr>
            <w:tcW w:w="567" w:type="dxa"/>
          </w:tcPr>
          <w:p w14:paraId="391C69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0.684</w:t>
            </w:r>
          </w:p>
        </w:tc>
        <w:tc>
          <w:tcPr>
            <w:tcW w:w="567" w:type="dxa"/>
          </w:tcPr>
          <w:p w14:paraId="1035E4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2.632</w:t>
            </w:r>
          </w:p>
        </w:tc>
        <w:tc>
          <w:tcPr>
            <w:tcW w:w="680" w:type="dxa"/>
          </w:tcPr>
          <w:p w14:paraId="7DE9D6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3.6</w:t>
            </w:r>
          </w:p>
        </w:tc>
        <w:tc>
          <w:tcPr>
            <w:tcW w:w="567" w:type="dxa"/>
          </w:tcPr>
          <w:p w14:paraId="5E84AF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3F953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34C6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PV054</w:t>
            </w:r>
          </w:p>
        </w:tc>
        <w:tc>
          <w:tcPr>
            <w:tcW w:w="567" w:type="dxa"/>
          </w:tcPr>
          <w:p w14:paraId="2219CD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2.931</w:t>
            </w:r>
          </w:p>
        </w:tc>
        <w:tc>
          <w:tcPr>
            <w:tcW w:w="567" w:type="dxa"/>
          </w:tcPr>
          <w:p w14:paraId="03080D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2.727</w:t>
            </w:r>
          </w:p>
        </w:tc>
        <w:tc>
          <w:tcPr>
            <w:tcW w:w="567" w:type="dxa"/>
          </w:tcPr>
          <w:p w14:paraId="37FEB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1.756</w:t>
            </w:r>
          </w:p>
        </w:tc>
        <w:tc>
          <w:tcPr>
            <w:tcW w:w="567" w:type="dxa"/>
          </w:tcPr>
          <w:p w14:paraId="5BDE9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0.841</w:t>
            </w:r>
          </w:p>
        </w:tc>
        <w:tc>
          <w:tcPr>
            <w:tcW w:w="567" w:type="dxa"/>
          </w:tcPr>
          <w:p w14:paraId="517402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0.449</w:t>
            </w:r>
          </w:p>
        </w:tc>
        <w:tc>
          <w:tcPr>
            <w:tcW w:w="567" w:type="dxa"/>
          </w:tcPr>
          <w:p w14:paraId="1DFC55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2.522</w:t>
            </w:r>
          </w:p>
        </w:tc>
        <w:tc>
          <w:tcPr>
            <w:tcW w:w="567" w:type="dxa"/>
          </w:tcPr>
          <w:p w14:paraId="1540F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2.825</w:t>
            </w:r>
          </w:p>
        </w:tc>
        <w:tc>
          <w:tcPr>
            <w:tcW w:w="567" w:type="dxa"/>
          </w:tcPr>
          <w:p w14:paraId="5E6C39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2.960</w:t>
            </w:r>
          </w:p>
        </w:tc>
        <w:tc>
          <w:tcPr>
            <w:tcW w:w="567" w:type="dxa"/>
          </w:tcPr>
          <w:p w14:paraId="1B190B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1.561</w:t>
            </w:r>
          </w:p>
        </w:tc>
        <w:tc>
          <w:tcPr>
            <w:tcW w:w="567" w:type="dxa"/>
          </w:tcPr>
          <w:p w14:paraId="1F8C3B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2.732</w:t>
            </w:r>
          </w:p>
        </w:tc>
        <w:tc>
          <w:tcPr>
            <w:tcW w:w="567" w:type="dxa"/>
          </w:tcPr>
          <w:p w14:paraId="5A9B27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2.858</w:t>
            </w:r>
          </w:p>
        </w:tc>
        <w:tc>
          <w:tcPr>
            <w:tcW w:w="567" w:type="dxa"/>
          </w:tcPr>
          <w:p w14:paraId="022852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1.987</w:t>
            </w:r>
          </w:p>
        </w:tc>
        <w:tc>
          <w:tcPr>
            <w:tcW w:w="567" w:type="dxa"/>
          </w:tcPr>
          <w:p w14:paraId="15F1F4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2.652</w:t>
            </w:r>
          </w:p>
        </w:tc>
        <w:tc>
          <w:tcPr>
            <w:tcW w:w="567" w:type="dxa"/>
          </w:tcPr>
          <w:p w14:paraId="60EDD9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0.679</w:t>
            </w:r>
          </w:p>
        </w:tc>
        <w:tc>
          <w:tcPr>
            <w:tcW w:w="567" w:type="dxa"/>
          </w:tcPr>
          <w:p w14:paraId="7960D9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2.568</w:t>
            </w:r>
          </w:p>
        </w:tc>
        <w:tc>
          <w:tcPr>
            <w:tcW w:w="680" w:type="dxa"/>
          </w:tcPr>
          <w:p w14:paraId="75ADEE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</w:t>
            </w:r>
          </w:p>
        </w:tc>
        <w:tc>
          <w:tcPr>
            <w:tcW w:w="567" w:type="dxa"/>
          </w:tcPr>
          <w:p w14:paraId="02FDD9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696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C820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PV055</w:t>
            </w:r>
          </w:p>
        </w:tc>
        <w:tc>
          <w:tcPr>
            <w:tcW w:w="567" w:type="dxa"/>
          </w:tcPr>
          <w:p w14:paraId="0A9736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2.900</w:t>
            </w:r>
          </w:p>
        </w:tc>
        <w:tc>
          <w:tcPr>
            <w:tcW w:w="567" w:type="dxa"/>
          </w:tcPr>
          <w:p w14:paraId="22000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2.692</w:t>
            </w:r>
          </w:p>
        </w:tc>
        <w:tc>
          <w:tcPr>
            <w:tcW w:w="567" w:type="dxa"/>
          </w:tcPr>
          <w:p w14:paraId="349574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1.745</w:t>
            </w:r>
          </w:p>
        </w:tc>
        <w:tc>
          <w:tcPr>
            <w:tcW w:w="567" w:type="dxa"/>
          </w:tcPr>
          <w:p w14:paraId="032B8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0.842</w:t>
            </w:r>
          </w:p>
        </w:tc>
        <w:tc>
          <w:tcPr>
            <w:tcW w:w="567" w:type="dxa"/>
          </w:tcPr>
          <w:p w14:paraId="20B221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0.455</w:t>
            </w:r>
          </w:p>
        </w:tc>
        <w:tc>
          <w:tcPr>
            <w:tcW w:w="567" w:type="dxa"/>
          </w:tcPr>
          <w:p w14:paraId="0DB3EF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2.522</w:t>
            </w:r>
          </w:p>
        </w:tc>
        <w:tc>
          <w:tcPr>
            <w:tcW w:w="567" w:type="dxa"/>
          </w:tcPr>
          <w:p w14:paraId="515729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2.836</w:t>
            </w:r>
          </w:p>
        </w:tc>
        <w:tc>
          <w:tcPr>
            <w:tcW w:w="567" w:type="dxa"/>
          </w:tcPr>
          <w:p w14:paraId="11614E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2.962</w:t>
            </w:r>
          </w:p>
        </w:tc>
        <w:tc>
          <w:tcPr>
            <w:tcW w:w="567" w:type="dxa"/>
          </w:tcPr>
          <w:p w14:paraId="4B066A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1.563</w:t>
            </w:r>
          </w:p>
        </w:tc>
        <w:tc>
          <w:tcPr>
            <w:tcW w:w="567" w:type="dxa"/>
          </w:tcPr>
          <w:p w14:paraId="439A35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2.759</w:t>
            </w:r>
          </w:p>
        </w:tc>
        <w:tc>
          <w:tcPr>
            <w:tcW w:w="567" w:type="dxa"/>
          </w:tcPr>
          <w:p w14:paraId="3D67E7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2.877</w:t>
            </w:r>
          </w:p>
        </w:tc>
        <w:tc>
          <w:tcPr>
            <w:tcW w:w="567" w:type="dxa"/>
          </w:tcPr>
          <w:p w14:paraId="5A26E8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1.979</w:t>
            </w:r>
          </w:p>
        </w:tc>
        <w:tc>
          <w:tcPr>
            <w:tcW w:w="567" w:type="dxa"/>
          </w:tcPr>
          <w:p w14:paraId="2FCA597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2.629</w:t>
            </w:r>
          </w:p>
        </w:tc>
        <w:tc>
          <w:tcPr>
            <w:tcW w:w="567" w:type="dxa"/>
          </w:tcPr>
          <w:p w14:paraId="6B1357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0.680</w:t>
            </w:r>
          </w:p>
        </w:tc>
        <w:tc>
          <w:tcPr>
            <w:tcW w:w="567" w:type="dxa"/>
          </w:tcPr>
          <w:p w14:paraId="1418FA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2.614</w:t>
            </w:r>
          </w:p>
        </w:tc>
        <w:tc>
          <w:tcPr>
            <w:tcW w:w="680" w:type="dxa"/>
          </w:tcPr>
          <w:p w14:paraId="6646EF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</w:t>
            </w:r>
          </w:p>
        </w:tc>
        <w:tc>
          <w:tcPr>
            <w:tcW w:w="567" w:type="dxa"/>
          </w:tcPr>
          <w:p w14:paraId="25E8FA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50A0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813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PV056</w:t>
            </w:r>
          </w:p>
        </w:tc>
        <w:tc>
          <w:tcPr>
            <w:tcW w:w="567" w:type="dxa"/>
          </w:tcPr>
          <w:p w14:paraId="5751CD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2.797</w:t>
            </w:r>
          </w:p>
        </w:tc>
        <w:tc>
          <w:tcPr>
            <w:tcW w:w="567" w:type="dxa"/>
          </w:tcPr>
          <w:p w14:paraId="3BABF3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2.590</w:t>
            </w:r>
          </w:p>
        </w:tc>
        <w:tc>
          <w:tcPr>
            <w:tcW w:w="567" w:type="dxa"/>
          </w:tcPr>
          <w:p w14:paraId="5693BC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1.683</w:t>
            </w:r>
          </w:p>
        </w:tc>
        <w:tc>
          <w:tcPr>
            <w:tcW w:w="567" w:type="dxa"/>
          </w:tcPr>
          <w:p w14:paraId="6EC86D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0.812</w:t>
            </w:r>
          </w:p>
        </w:tc>
        <w:tc>
          <w:tcPr>
            <w:tcW w:w="567" w:type="dxa"/>
          </w:tcPr>
          <w:p w14:paraId="3B181A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0.435</w:t>
            </w:r>
          </w:p>
        </w:tc>
        <w:tc>
          <w:tcPr>
            <w:tcW w:w="567" w:type="dxa"/>
          </w:tcPr>
          <w:p w14:paraId="12C9BA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2.446</w:t>
            </w:r>
          </w:p>
        </w:tc>
        <w:tc>
          <w:tcPr>
            <w:tcW w:w="567" w:type="dxa"/>
          </w:tcPr>
          <w:p w14:paraId="5A2E0C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2.726</w:t>
            </w:r>
          </w:p>
        </w:tc>
        <w:tc>
          <w:tcPr>
            <w:tcW w:w="567" w:type="dxa"/>
          </w:tcPr>
          <w:p w14:paraId="2BEF35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2.867</w:t>
            </w:r>
          </w:p>
        </w:tc>
        <w:tc>
          <w:tcPr>
            <w:tcW w:w="567" w:type="dxa"/>
          </w:tcPr>
          <w:p w14:paraId="1F978A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1.531</w:t>
            </w:r>
          </w:p>
        </w:tc>
        <w:tc>
          <w:tcPr>
            <w:tcW w:w="567" w:type="dxa"/>
          </w:tcPr>
          <w:p w14:paraId="0464C5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2.647</w:t>
            </w:r>
          </w:p>
        </w:tc>
        <w:tc>
          <w:tcPr>
            <w:tcW w:w="567" w:type="dxa"/>
          </w:tcPr>
          <w:p w14:paraId="0A915E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2.771</w:t>
            </w:r>
          </w:p>
        </w:tc>
        <w:tc>
          <w:tcPr>
            <w:tcW w:w="567" w:type="dxa"/>
          </w:tcPr>
          <w:p w14:paraId="2D9228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1.895</w:t>
            </w:r>
          </w:p>
        </w:tc>
        <w:tc>
          <w:tcPr>
            <w:tcW w:w="567" w:type="dxa"/>
          </w:tcPr>
          <w:p w14:paraId="646D32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2.552</w:t>
            </w:r>
          </w:p>
        </w:tc>
        <w:tc>
          <w:tcPr>
            <w:tcW w:w="567" w:type="dxa"/>
          </w:tcPr>
          <w:p w14:paraId="1641D7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0.645</w:t>
            </w:r>
          </w:p>
        </w:tc>
        <w:tc>
          <w:tcPr>
            <w:tcW w:w="567" w:type="dxa"/>
          </w:tcPr>
          <w:p w14:paraId="0104C4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2.518</w:t>
            </w:r>
          </w:p>
        </w:tc>
        <w:tc>
          <w:tcPr>
            <w:tcW w:w="680" w:type="dxa"/>
          </w:tcPr>
          <w:p w14:paraId="586188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-1.4</w:t>
            </w:r>
          </w:p>
        </w:tc>
        <w:tc>
          <w:tcPr>
            <w:tcW w:w="567" w:type="dxa"/>
          </w:tcPr>
          <w:p w14:paraId="751A93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9F57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B5265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PV057</w:t>
            </w:r>
          </w:p>
        </w:tc>
        <w:tc>
          <w:tcPr>
            <w:tcW w:w="567" w:type="dxa"/>
          </w:tcPr>
          <w:p w14:paraId="6B9B9A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2.783</w:t>
            </w:r>
          </w:p>
        </w:tc>
        <w:tc>
          <w:tcPr>
            <w:tcW w:w="567" w:type="dxa"/>
          </w:tcPr>
          <w:p w14:paraId="0770C5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2.603</w:t>
            </w:r>
          </w:p>
        </w:tc>
        <w:tc>
          <w:tcPr>
            <w:tcW w:w="567" w:type="dxa"/>
          </w:tcPr>
          <w:p w14:paraId="3027CF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1.677</w:t>
            </w:r>
          </w:p>
        </w:tc>
        <w:tc>
          <w:tcPr>
            <w:tcW w:w="567" w:type="dxa"/>
          </w:tcPr>
          <w:p w14:paraId="5FBF28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0.806</w:t>
            </w:r>
          </w:p>
        </w:tc>
        <w:tc>
          <w:tcPr>
            <w:tcW w:w="567" w:type="dxa"/>
          </w:tcPr>
          <w:p w14:paraId="339000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0.428</w:t>
            </w:r>
          </w:p>
        </w:tc>
        <w:tc>
          <w:tcPr>
            <w:tcW w:w="567" w:type="dxa"/>
          </w:tcPr>
          <w:p w14:paraId="6BFB0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2.415</w:t>
            </w:r>
          </w:p>
        </w:tc>
        <w:tc>
          <w:tcPr>
            <w:tcW w:w="567" w:type="dxa"/>
          </w:tcPr>
          <w:p w14:paraId="0965DF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2.701</w:t>
            </w:r>
          </w:p>
        </w:tc>
        <w:tc>
          <w:tcPr>
            <w:tcW w:w="567" w:type="dxa"/>
          </w:tcPr>
          <w:p w14:paraId="57BC6E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2.840</w:t>
            </w:r>
          </w:p>
        </w:tc>
        <w:tc>
          <w:tcPr>
            <w:tcW w:w="567" w:type="dxa"/>
          </w:tcPr>
          <w:p w14:paraId="6031F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1.508</w:t>
            </w:r>
          </w:p>
        </w:tc>
        <w:tc>
          <w:tcPr>
            <w:tcW w:w="567" w:type="dxa"/>
          </w:tcPr>
          <w:p w14:paraId="25436D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2.654</w:t>
            </w:r>
          </w:p>
        </w:tc>
        <w:tc>
          <w:tcPr>
            <w:tcW w:w="567" w:type="dxa"/>
          </w:tcPr>
          <w:p w14:paraId="60D4AB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2.750</w:t>
            </w:r>
          </w:p>
        </w:tc>
        <w:tc>
          <w:tcPr>
            <w:tcW w:w="567" w:type="dxa"/>
          </w:tcPr>
          <w:p w14:paraId="09B8C5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1.871</w:t>
            </w:r>
          </w:p>
        </w:tc>
        <w:tc>
          <w:tcPr>
            <w:tcW w:w="567" w:type="dxa"/>
          </w:tcPr>
          <w:p w14:paraId="47DE10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2.525</w:t>
            </w:r>
          </w:p>
        </w:tc>
        <w:tc>
          <w:tcPr>
            <w:tcW w:w="567" w:type="dxa"/>
          </w:tcPr>
          <w:p w14:paraId="6CEDF4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0.645</w:t>
            </w:r>
          </w:p>
        </w:tc>
        <w:tc>
          <w:tcPr>
            <w:tcW w:w="567" w:type="dxa"/>
          </w:tcPr>
          <w:p w14:paraId="7C2E77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2.500</w:t>
            </w:r>
          </w:p>
        </w:tc>
        <w:tc>
          <w:tcPr>
            <w:tcW w:w="680" w:type="dxa"/>
          </w:tcPr>
          <w:p w14:paraId="7892E0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-2.1</w:t>
            </w:r>
          </w:p>
        </w:tc>
        <w:tc>
          <w:tcPr>
            <w:tcW w:w="567" w:type="dxa"/>
          </w:tcPr>
          <w:p w14:paraId="1CC509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95FE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0F97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PV058</w:t>
            </w:r>
          </w:p>
        </w:tc>
        <w:tc>
          <w:tcPr>
            <w:tcW w:w="567" w:type="dxa"/>
          </w:tcPr>
          <w:p w14:paraId="2D9A0C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2.748</w:t>
            </w:r>
          </w:p>
        </w:tc>
        <w:tc>
          <w:tcPr>
            <w:tcW w:w="567" w:type="dxa"/>
          </w:tcPr>
          <w:p w14:paraId="44C7D6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2.545</w:t>
            </w:r>
          </w:p>
        </w:tc>
        <w:tc>
          <w:tcPr>
            <w:tcW w:w="567" w:type="dxa"/>
          </w:tcPr>
          <w:p w14:paraId="6BD008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1.644</w:t>
            </w:r>
          </w:p>
        </w:tc>
        <w:tc>
          <w:tcPr>
            <w:tcW w:w="567" w:type="dxa"/>
          </w:tcPr>
          <w:p w14:paraId="6FA628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0.804</w:t>
            </w:r>
          </w:p>
        </w:tc>
        <w:tc>
          <w:tcPr>
            <w:tcW w:w="567" w:type="dxa"/>
          </w:tcPr>
          <w:p w14:paraId="5E97F0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0.427</w:t>
            </w:r>
          </w:p>
        </w:tc>
        <w:tc>
          <w:tcPr>
            <w:tcW w:w="567" w:type="dxa"/>
          </w:tcPr>
          <w:p w14:paraId="595479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2.413</w:t>
            </w:r>
          </w:p>
        </w:tc>
        <w:tc>
          <w:tcPr>
            <w:tcW w:w="567" w:type="dxa"/>
          </w:tcPr>
          <w:p w14:paraId="086B14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2.649</w:t>
            </w:r>
          </w:p>
        </w:tc>
        <w:tc>
          <w:tcPr>
            <w:tcW w:w="567" w:type="dxa"/>
          </w:tcPr>
          <w:p w14:paraId="187DF8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2.803</w:t>
            </w:r>
          </w:p>
        </w:tc>
        <w:tc>
          <w:tcPr>
            <w:tcW w:w="567" w:type="dxa"/>
          </w:tcPr>
          <w:p w14:paraId="7F8AE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1.484</w:t>
            </w:r>
          </w:p>
        </w:tc>
        <w:tc>
          <w:tcPr>
            <w:tcW w:w="567" w:type="dxa"/>
          </w:tcPr>
          <w:p w14:paraId="78809E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2.593</w:t>
            </w:r>
          </w:p>
        </w:tc>
        <w:tc>
          <w:tcPr>
            <w:tcW w:w="567" w:type="dxa"/>
          </w:tcPr>
          <w:p w14:paraId="62C466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2.705</w:t>
            </w:r>
          </w:p>
        </w:tc>
        <w:tc>
          <w:tcPr>
            <w:tcW w:w="567" w:type="dxa"/>
          </w:tcPr>
          <w:p w14:paraId="327C34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1.852</w:t>
            </w:r>
          </w:p>
        </w:tc>
        <w:tc>
          <w:tcPr>
            <w:tcW w:w="567" w:type="dxa"/>
          </w:tcPr>
          <w:p w14:paraId="74590E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2.483</w:t>
            </w:r>
          </w:p>
        </w:tc>
        <w:tc>
          <w:tcPr>
            <w:tcW w:w="567" w:type="dxa"/>
          </w:tcPr>
          <w:p w14:paraId="5784EE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0.643</w:t>
            </w:r>
          </w:p>
        </w:tc>
        <w:tc>
          <w:tcPr>
            <w:tcW w:w="567" w:type="dxa"/>
          </w:tcPr>
          <w:p w14:paraId="1948FB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2.456</w:t>
            </w:r>
          </w:p>
        </w:tc>
        <w:tc>
          <w:tcPr>
            <w:tcW w:w="680" w:type="dxa"/>
          </w:tcPr>
          <w:p w14:paraId="6D425D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-3.5</w:t>
            </w:r>
          </w:p>
        </w:tc>
        <w:tc>
          <w:tcPr>
            <w:tcW w:w="567" w:type="dxa"/>
          </w:tcPr>
          <w:p w14:paraId="60983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958F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0AACC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PV059</w:t>
            </w:r>
          </w:p>
        </w:tc>
        <w:tc>
          <w:tcPr>
            <w:tcW w:w="567" w:type="dxa"/>
          </w:tcPr>
          <w:p w14:paraId="5C7B4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2.486</w:t>
            </w:r>
          </w:p>
        </w:tc>
        <w:tc>
          <w:tcPr>
            <w:tcW w:w="567" w:type="dxa"/>
          </w:tcPr>
          <w:p w14:paraId="52FA38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2.302</w:t>
            </w:r>
          </w:p>
        </w:tc>
        <w:tc>
          <w:tcPr>
            <w:tcW w:w="567" w:type="dxa"/>
          </w:tcPr>
          <w:p w14:paraId="23181C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1.465</w:t>
            </w:r>
          </w:p>
        </w:tc>
        <w:tc>
          <w:tcPr>
            <w:tcW w:w="567" w:type="dxa"/>
          </w:tcPr>
          <w:p w14:paraId="26063C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0.710</w:t>
            </w:r>
          </w:p>
        </w:tc>
        <w:tc>
          <w:tcPr>
            <w:tcW w:w="567" w:type="dxa"/>
          </w:tcPr>
          <w:p w14:paraId="2CE8D4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0.377</w:t>
            </w:r>
          </w:p>
        </w:tc>
        <w:tc>
          <w:tcPr>
            <w:tcW w:w="567" w:type="dxa"/>
          </w:tcPr>
          <w:p w14:paraId="0708C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2.125</w:t>
            </w:r>
          </w:p>
        </w:tc>
        <w:tc>
          <w:tcPr>
            <w:tcW w:w="567" w:type="dxa"/>
          </w:tcPr>
          <w:p w14:paraId="212A0F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2.352</w:t>
            </w:r>
          </w:p>
        </w:tc>
        <w:tc>
          <w:tcPr>
            <w:tcW w:w="567" w:type="dxa"/>
          </w:tcPr>
          <w:p w14:paraId="7327E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2.513</w:t>
            </w:r>
          </w:p>
        </w:tc>
        <w:tc>
          <w:tcPr>
            <w:tcW w:w="567" w:type="dxa"/>
          </w:tcPr>
          <w:p w14:paraId="145027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1.323</w:t>
            </w:r>
          </w:p>
        </w:tc>
        <w:tc>
          <w:tcPr>
            <w:tcW w:w="567" w:type="dxa"/>
          </w:tcPr>
          <w:p w14:paraId="68DD00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2.327</w:t>
            </w:r>
          </w:p>
        </w:tc>
        <w:tc>
          <w:tcPr>
            <w:tcW w:w="567" w:type="dxa"/>
          </w:tcPr>
          <w:p w14:paraId="280037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2.443</w:t>
            </w:r>
          </w:p>
        </w:tc>
        <w:tc>
          <w:tcPr>
            <w:tcW w:w="567" w:type="dxa"/>
          </w:tcPr>
          <w:p w14:paraId="20BC01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1.669</w:t>
            </w:r>
          </w:p>
        </w:tc>
        <w:tc>
          <w:tcPr>
            <w:tcW w:w="567" w:type="dxa"/>
          </w:tcPr>
          <w:p w14:paraId="391F30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2.233</w:t>
            </w:r>
          </w:p>
        </w:tc>
        <w:tc>
          <w:tcPr>
            <w:tcW w:w="567" w:type="dxa"/>
          </w:tcPr>
          <w:p w14:paraId="642275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0.560</w:t>
            </w:r>
          </w:p>
        </w:tc>
        <w:tc>
          <w:tcPr>
            <w:tcW w:w="567" w:type="dxa"/>
          </w:tcPr>
          <w:p w14:paraId="524873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2.161</w:t>
            </w:r>
          </w:p>
        </w:tc>
        <w:tc>
          <w:tcPr>
            <w:tcW w:w="680" w:type="dxa"/>
          </w:tcPr>
          <w:p w14:paraId="24F924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-13.7</w:t>
            </w:r>
          </w:p>
        </w:tc>
        <w:tc>
          <w:tcPr>
            <w:tcW w:w="567" w:type="dxa"/>
          </w:tcPr>
          <w:p w14:paraId="6C5253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1281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F7BE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PV060</w:t>
            </w:r>
          </w:p>
        </w:tc>
        <w:tc>
          <w:tcPr>
            <w:tcW w:w="567" w:type="dxa"/>
          </w:tcPr>
          <w:p w14:paraId="7E74D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2.040</w:t>
            </w:r>
          </w:p>
        </w:tc>
        <w:tc>
          <w:tcPr>
            <w:tcW w:w="567" w:type="dxa"/>
          </w:tcPr>
          <w:p w14:paraId="39051A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1.900</w:t>
            </w:r>
          </w:p>
        </w:tc>
        <w:tc>
          <w:tcPr>
            <w:tcW w:w="567" w:type="dxa"/>
          </w:tcPr>
          <w:p w14:paraId="00D650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1.211</w:t>
            </w:r>
          </w:p>
        </w:tc>
        <w:tc>
          <w:tcPr>
            <w:tcW w:w="567" w:type="dxa"/>
          </w:tcPr>
          <w:p w14:paraId="533397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0.569</w:t>
            </w:r>
          </w:p>
        </w:tc>
        <w:tc>
          <w:tcPr>
            <w:tcW w:w="567" w:type="dxa"/>
          </w:tcPr>
          <w:p w14:paraId="516060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0.315</w:t>
            </w:r>
          </w:p>
        </w:tc>
        <w:tc>
          <w:tcPr>
            <w:tcW w:w="567" w:type="dxa"/>
          </w:tcPr>
          <w:p w14:paraId="7E0879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1.778</w:t>
            </w:r>
          </w:p>
        </w:tc>
        <w:tc>
          <w:tcPr>
            <w:tcW w:w="567" w:type="dxa"/>
          </w:tcPr>
          <w:p w14:paraId="346144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1.952</w:t>
            </w:r>
          </w:p>
        </w:tc>
        <w:tc>
          <w:tcPr>
            <w:tcW w:w="567" w:type="dxa"/>
          </w:tcPr>
          <w:p w14:paraId="59843C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2.088</w:t>
            </w:r>
          </w:p>
        </w:tc>
        <w:tc>
          <w:tcPr>
            <w:tcW w:w="567" w:type="dxa"/>
          </w:tcPr>
          <w:p w14:paraId="428B98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1.071</w:t>
            </w:r>
          </w:p>
        </w:tc>
        <w:tc>
          <w:tcPr>
            <w:tcW w:w="567" w:type="dxa"/>
          </w:tcPr>
          <w:p w14:paraId="1540F7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1.907</w:t>
            </w:r>
          </w:p>
        </w:tc>
        <w:tc>
          <w:tcPr>
            <w:tcW w:w="567" w:type="dxa"/>
          </w:tcPr>
          <w:p w14:paraId="5053B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1.977</w:t>
            </w:r>
          </w:p>
        </w:tc>
        <w:tc>
          <w:tcPr>
            <w:tcW w:w="567" w:type="dxa"/>
          </w:tcPr>
          <w:p w14:paraId="5BBF7B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1.346</w:t>
            </w:r>
          </w:p>
        </w:tc>
        <w:tc>
          <w:tcPr>
            <w:tcW w:w="567" w:type="dxa"/>
          </w:tcPr>
          <w:p w14:paraId="0A126D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1.873</w:t>
            </w:r>
          </w:p>
        </w:tc>
        <w:tc>
          <w:tcPr>
            <w:tcW w:w="567" w:type="dxa"/>
          </w:tcPr>
          <w:p w14:paraId="24F80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0.465</w:t>
            </w:r>
          </w:p>
        </w:tc>
        <w:tc>
          <w:tcPr>
            <w:tcW w:w="567" w:type="dxa"/>
          </w:tcPr>
          <w:p w14:paraId="02FA13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1.817</w:t>
            </w:r>
          </w:p>
        </w:tc>
        <w:tc>
          <w:tcPr>
            <w:tcW w:w="680" w:type="dxa"/>
          </w:tcPr>
          <w:p w14:paraId="6A6886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-28.8</w:t>
            </w:r>
          </w:p>
        </w:tc>
        <w:tc>
          <w:tcPr>
            <w:tcW w:w="567" w:type="dxa"/>
          </w:tcPr>
          <w:p w14:paraId="33FF9D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2614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A267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PV061</w:t>
            </w:r>
          </w:p>
        </w:tc>
        <w:tc>
          <w:tcPr>
            <w:tcW w:w="567" w:type="dxa"/>
          </w:tcPr>
          <w:p w14:paraId="49F1C9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2.757</w:t>
            </w:r>
          </w:p>
        </w:tc>
        <w:tc>
          <w:tcPr>
            <w:tcW w:w="567" w:type="dxa"/>
          </w:tcPr>
          <w:p w14:paraId="7F2796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2.520</w:t>
            </w:r>
          </w:p>
        </w:tc>
        <w:tc>
          <w:tcPr>
            <w:tcW w:w="567" w:type="dxa"/>
          </w:tcPr>
          <w:p w14:paraId="796C01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1.625</w:t>
            </w:r>
          </w:p>
        </w:tc>
        <w:tc>
          <w:tcPr>
            <w:tcW w:w="567" w:type="dxa"/>
          </w:tcPr>
          <w:p w14:paraId="5CB045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0.785</w:t>
            </w:r>
          </w:p>
        </w:tc>
        <w:tc>
          <w:tcPr>
            <w:tcW w:w="567" w:type="dxa"/>
          </w:tcPr>
          <w:p w14:paraId="59CF76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0.417</w:t>
            </w:r>
          </w:p>
        </w:tc>
        <w:tc>
          <w:tcPr>
            <w:tcW w:w="567" w:type="dxa"/>
          </w:tcPr>
          <w:p w14:paraId="2C9EDB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2.348</w:t>
            </w:r>
          </w:p>
        </w:tc>
        <w:tc>
          <w:tcPr>
            <w:tcW w:w="567" w:type="dxa"/>
          </w:tcPr>
          <w:p w14:paraId="6D95BD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2.622</w:t>
            </w:r>
          </w:p>
        </w:tc>
        <w:tc>
          <w:tcPr>
            <w:tcW w:w="567" w:type="dxa"/>
          </w:tcPr>
          <w:p w14:paraId="1C4544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2.784</w:t>
            </w:r>
          </w:p>
        </w:tc>
        <w:tc>
          <w:tcPr>
            <w:tcW w:w="567" w:type="dxa"/>
          </w:tcPr>
          <w:p w14:paraId="14A23B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1.475</w:t>
            </w:r>
          </w:p>
        </w:tc>
        <w:tc>
          <w:tcPr>
            <w:tcW w:w="567" w:type="dxa"/>
          </w:tcPr>
          <w:p w14:paraId="1AB7ED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2.569</w:t>
            </w:r>
          </w:p>
        </w:tc>
        <w:tc>
          <w:tcPr>
            <w:tcW w:w="567" w:type="dxa"/>
          </w:tcPr>
          <w:p w14:paraId="40788B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2.693</w:t>
            </w:r>
          </w:p>
        </w:tc>
        <w:tc>
          <w:tcPr>
            <w:tcW w:w="567" w:type="dxa"/>
          </w:tcPr>
          <w:p w14:paraId="71649A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1.821</w:t>
            </w:r>
          </w:p>
        </w:tc>
        <w:tc>
          <w:tcPr>
            <w:tcW w:w="567" w:type="dxa"/>
          </w:tcPr>
          <w:p w14:paraId="51D9B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2.448</w:t>
            </w:r>
          </w:p>
        </w:tc>
        <w:tc>
          <w:tcPr>
            <w:tcW w:w="567" w:type="dxa"/>
          </w:tcPr>
          <w:p w14:paraId="4F63A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0.627</w:t>
            </w:r>
          </w:p>
        </w:tc>
        <w:tc>
          <w:tcPr>
            <w:tcW w:w="567" w:type="dxa"/>
          </w:tcPr>
          <w:p w14:paraId="09CA5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2.398</w:t>
            </w:r>
          </w:p>
        </w:tc>
        <w:tc>
          <w:tcPr>
            <w:tcW w:w="680" w:type="dxa"/>
          </w:tcPr>
          <w:p w14:paraId="5B1441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-4.7</w:t>
            </w:r>
          </w:p>
        </w:tc>
        <w:tc>
          <w:tcPr>
            <w:tcW w:w="567" w:type="dxa"/>
          </w:tcPr>
          <w:p w14:paraId="599F83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55223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88127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PV062</w:t>
            </w:r>
          </w:p>
        </w:tc>
        <w:tc>
          <w:tcPr>
            <w:tcW w:w="567" w:type="dxa"/>
          </w:tcPr>
          <w:p w14:paraId="6358F7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2.933</w:t>
            </w:r>
          </w:p>
        </w:tc>
        <w:tc>
          <w:tcPr>
            <w:tcW w:w="567" w:type="dxa"/>
          </w:tcPr>
          <w:p w14:paraId="08FB7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2.712</w:t>
            </w:r>
          </w:p>
        </w:tc>
        <w:tc>
          <w:tcPr>
            <w:tcW w:w="567" w:type="dxa"/>
          </w:tcPr>
          <w:p w14:paraId="7791A3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1.750</w:t>
            </w:r>
          </w:p>
        </w:tc>
        <w:tc>
          <w:tcPr>
            <w:tcW w:w="567" w:type="dxa"/>
          </w:tcPr>
          <w:p w14:paraId="793C21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0.833</w:t>
            </w:r>
          </w:p>
        </w:tc>
        <w:tc>
          <w:tcPr>
            <w:tcW w:w="567" w:type="dxa"/>
          </w:tcPr>
          <w:p w14:paraId="12DB7E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0.452</w:t>
            </w:r>
          </w:p>
        </w:tc>
        <w:tc>
          <w:tcPr>
            <w:tcW w:w="567" w:type="dxa"/>
          </w:tcPr>
          <w:p w14:paraId="3E2173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2.523</w:t>
            </w:r>
          </w:p>
        </w:tc>
        <w:tc>
          <w:tcPr>
            <w:tcW w:w="567" w:type="dxa"/>
          </w:tcPr>
          <w:p w14:paraId="5A06B8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2.780</w:t>
            </w:r>
          </w:p>
        </w:tc>
        <w:tc>
          <w:tcPr>
            <w:tcW w:w="567" w:type="dxa"/>
          </w:tcPr>
          <w:p w14:paraId="25D7A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2.974</w:t>
            </w:r>
          </w:p>
        </w:tc>
        <w:tc>
          <w:tcPr>
            <w:tcW w:w="567" w:type="dxa"/>
          </w:tcPr>
          <w:p w14:paraId="12E89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1.575</w:t>
            </w:r>
          </w:p>
        </w:tc>
        <w:tc>
          <w:tcPr>
            <w:tcW w:w="567" w:type="dxa"/>
          </w:tcPr>
          <w:p w14:paraId="3B7165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2.749</w:t>
            </w:r>
          </w:p>
        </w:tc>
        <w:tc>
          <w:tcPr>
            <w:tcW w:w="567" w:type="dxa"/>
          </w:tcPr>
          <w:p w14:paraId="1F7099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2.858</w:t>
            </w:r>
          </w:p>
        </w:tc>
        <w:tc>
          <w:tcPr>
            <w:tcW w:w="567" w:type="dxa"/>
          </w:tcPr>
          <w:p w14:paraId="70FE7F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1.946</w:t>
            </w:r>
          </w:p>
        </w:tc>
        <w:tc>
          <w:tcPr>
            <w:tcW w:w="567" w:type="dxa"/>
          </w:tcPr>
          <w:p w14:paraId="6162D9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2.624</w:t>
            </w:r>
          </w:p>
        </w:tc>
        <w:tc>
          <w:tcPr>
            <w:tcW w:w="567" w:type="dxa"/>
          </w:tcPr>
          <w:p w14:paraId="57986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0.668</w:t>
            </w:r>
          </w:p>
        </w:tc>
        <w:tc>
          <w:tcPr>
            <w:tcW w:w="567" w:type="dxa"/>
          </w:tcPr>
          <w:p w14:paraId="26DC9D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2.570</w:t>
            </w:r>
          </w:p>
        </w:tc>
        <w:tc>
          <w:tcPr>
            <w:tcW w:w="680" w:type="dxa"/>
          </w:tcPr>
          <w:p w14:paraId="15C1A6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</w:t>
            </w:r>
          </w:p>
        </w:tc>
        <w:tc>
          <w:tcPr>
            <w:tcW w:w="567" w:type="dxa"/>
          </w:tcPr>
          <w:p w14:paraId="42BD05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225A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4861E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PV063</w:t>
            </w:r>
          </w:p>
        </w:tc>
        <w:tc>
          <w:tcPr>
            <w:tcW w:w="567" w:type="dxa"/>
          </w:tcPr>
          <w:p w14:paraId="727D02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2.643</w:t>
            </w:r>
          </w:p>
        </w:tc>
        <w:tc>
          <w:tcPr>
            <w:tcW w:w="567" w:type="dxa"/>
          </w:tcPr>
          <w:p w14:paraId="07FB9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2.411</w:t>
            </w:r>
          </w:p>
        </w:tc>
        <w:tc>
          <w:tcPr>
            <w:tcW w:w="567" w:type="dxa"/>
          </w:tcPr>
          <w:p w14:paraId="663AF9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1.536</w:t>
            </w:r>
          </w:p>
        </w:tc>
        <w:tc>
          <w:tcPr>
            <w:tcW w:w="567" w:type="dxa"/>
          </w:tcPr>
          <w:p w14:paraId="2159A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0.757</w:t>
            </w:r>
          </w:p>
        </w:tc>
        <w:tc>
          <w:tcPr>
            <w:tcW w:w="567" w:type="dxa"/>
          </w:tcPr>
          <w:p w14:paraId="65E889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0.406</w:t>
            </w:r>
          </w:p>
        </w:tc>
        <w:tc>
          <w:tcPr>
            <w:tcW w:w="567" w:type="dxa"/>
          </w:tcPr>
          <w:p w14:paraId="765E1D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2.276</w:t>
            </w:r>
          </w:p>
        </w:tc>
        <w:tc>
          <w:tcPr>
            <w:tcW w:w="567" w:type="dxa"/>
          </w:tcPr>
          <w:p w14:paraId="497513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2.498</w:t>
            </w:r>
          </w:p>
        </w:tc>
        <w:tc>
          <w:tcPr>
            <w:tcW w:w="567" w:type="dxa"/>
          </w:tcPr>
          <w:p w14:paraId="26642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2.625</w:t>
            </w:r>
          </w:p>
        </w:tc>
        <w:tc>
          <w:tcPr>
            <w:tcW w:w="567" w:type="dxa"/>
          </w:tcPr>
          <w:p w14:paraId="43546E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1.403</w:t>
            </w:r>
          </w:p>
        </w:tc>
        <w:tc>
          <w:tcPr>
            <w:tcW w:w="567" w:type="dxa"/>
          </w:tcPr>
          <w:p w14:paraId="512A09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2.442</w:t>
            </w:r>
          </w:p>
        </w:tc>
        <w:tc>
          <w:tcPr>
            <w:tcW w:w="567" w:type="dxa"/>
          </w:tcPr>
          <w:p w14:paraId="62F595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2.589</w:t>
            </w:r>
          </w:p>
        </w:tc>
        <w:tc>
          <w:tcPr>
            <w:tcW w:w="567" w:type="dxa"/>
          </w:tcPr>
          <w:p w14:paraId="3BD03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1.739</w:t>
            </w:r>
          </w:p>
        </w:tc>
        <w:tc>
          <w:tcPr>
            <w:tcW w:w="567" w:type="dxa"/>
          </w:tcPr>
          <w:p w14:paraId="7658D8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2.394</w:t>
            </w:r>
          </w:p>
        </w:tc>
        <w:tc>
          <w:tcPr>
            <w:tcW w:w="567" w:type="dxa"/>
          </w:tcPr>
          <w:p w14:paraId="1B8BB0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0.606</w:t>
            </w:r>
          </w:p>
        </w:tc>
        <w:tc>
          <w:tcPr>
            <w:tcW w:w="567" w:type="dxa"/>
          </w:tcPr>
          <w:p w14:paraId="5D49A5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2.288</w:t>
            </w:r>
          </w:p>
        </w:tc>
        <w:tc>
          <w:tcPr>
            <w:tcW w:w="680" w:type="dxa"/>
          </w:tcPr>
          <w:p w14:paraId="5BF0F8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-6.4</w:t>
            </w:r>
          </w:p>
        </w:tc>
        <w:tc>
          <w:tcPr>
            <w:tcW w:w="567" w:type="dxa"/>
          </w:tcPr>
          <w:p w14:paraId="546CD9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74832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79832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PV064</w:t>
            </w:r>
          </w:p>
        </w:tc>
        <w:tc>
          <w:tcPr>
            <w:tcW w:w="567" w:type="dxa"/>
          </w:tcPr>
          <w:p w14:paraId="35F71B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2.869</w:t>
            </w:r>
          </w:p>
        </w:tc>
        <w:tc>
          <w:tcPr>
            <w:tcW w:w="567" w:type="dxa"/>
          </w:tcPr>
          <w:p w14:paraId="19C0A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2.615</w:t>
            </w:r>
          </w:p>
        </w:tc>
        <w:tc>
          <w:tcPr>
            <w:tcW w:w="567" w:type="dxa"/>
          </w:tcPr>
          <w:p w14:paraId="2802D0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1.703</w:t>
            </w:r>
          </w:p>
        </w:tc>
        <w:tc>
          <w:tcPr>
            <w:tcW w:w="567" w:type="dxa"/>
          </w:tcPr>
          <w:p w14:paraId="2C7670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0.819</w:t>
            </w:r>
          </w:p>
        </w:tc>
        <w:tc>
          <w:tcPr>
            <w:tcW w:w="567" w:type="dxa"/>
          </w:tcPr>
          <w:p w14:paraId="2FCC95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0.437</w:t>
            </w:r>
          </w:p>
        </w:tc>
        <w:tc>
          <w:tcPr>
            <w:tcW w:w="567" w:type="dxa"/>
          </w:tcPr>
          <w:p w14:paraId="4CF585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2.460</w:t>
            </w:r>
          </w:p>
        </w:tc>
        <w:tc>
          <w:tcPr>
            <w:tcW w:w="567" w:type="dxa"/>
          </w:tcPr>
          <w:p w14:paraId="310350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2.733</w:t>
            </w:r>
          </w:p>
        </w:tc>
        <w:tc>
          <w:tcPr>
            <w:tcW w:w="567" w:type="dxa"/>
          </w:tcPr>
          <w:p w14:paraId="1238A8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2.879</w:t>
            </w:r>
          </w:p>
        </w:tc>
        <w:tc>
          <w:tcPr>
            <w:tcW w:w="567" w:type="dxa"/>
          </w:tcPr>
          <w:p w14:paraId="422D7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1.522</w:t>
            </w:r>
          </w:p>
        </w:tc>
        <w:tc>
          <w:tcPr>
            <w:tcW w:w="567" w:type="dxa"/>
          </w:tcPr>
          <w:p w14:paraId="721AE0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2.686</w:t>
            </w:r>
          </w:p>
        </w:tc>
        <w:tc>
          <w:tcPr>
            <w:tcW w:w="567" w:type="dxa"/>
          </w:tcPr>
          <w:p w14:paraId="4DEBC5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2.804</w:t>
            </w:r>
          </w:p>
        </w:tc>
        <w:tc>
          <w:tcPr>
            <w:tcW w:w="567" w:type="dxa"/>
          </w:tcPr>
          <w:p w14:paraId="1ADE91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1.901</w:t>
            </w:r>
          </w:p>
        </w:tc>
        <w:tc>
          <w:tcPr>
            <w:tcW w:w="567" w:type="dxa"/>
          </w:tcPr>
          <w:p w14:paraId="39D275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2.549</w:t>
            </w:r>
          </w:p>
        </w:tc>
        <w:tc>
          <w:tcPr>
            <w:tcW w:w="567" w:type="dxa"/>
          </w:tcPr>
          <w:p w14:paraId="00A342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0.660</w:t>
            </w:r>
          </w:p>
        </w:tc>
        <w:tc>
          <w:tcPr>
            <w:tcW w:w="567" w:type="dxa"/>
          </w:tcPr>
          <w:p w14:paraId="77F2CE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2.534</w:t>
            </w:r>
          </w:p>
        </w:tc>
        <w:tc>
          <w:tcPr>
            <w:tcW w:w="680" w:type="dxa"/>
          </w:tcPr>
          <w:p w14:paraId="464F13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</w:t>
            </w:r>
          </w:p>
        </w:tc>
        <w:tc>
          <w:tcPr>
            <w:tcW w:w="567" w:type="dxa"/>
          </w:tcPr>
          <w:p w14:paraId="3AC2C3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749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DAF7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PV065</w:t>
            </w:r>
          </w:p>
        </w:tc>
        <w:tc>
          <w:tcPr>
            <w:tcW w:w="567" w:type="dxa"/>
          </w:tcPr>
          <w:p w14:paraId="789F99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2.897</w:t>
            </w:r>
          </w:p>
        </w:tc>
        <w:tc>
          <w:tcPr>
            <w:tcW w:w="567" w:type="dxa"/>
          </w:tcPr>
          <w:p w14:paraId="4BE03B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2.698</w:t>
            </w:r>
          </w:p>
        </w:tc>
        <w:tc>
          <w:tcPr>
            <w:tcW w:w="567" w:type="dxa"/>
          </w:tcPr>
          <w:p w14:paraId="5EBB44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1.724</w:t>
            </w:r>
          </w:p>
        </w:tc>
        <w:tc>
          <w:tcPr>
            <w:tcW w:w="567" w:type="dxa"/>
          </w:tcPr>
          <w:p w14:paraId="0E160E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0.830</w:t>
            </w:r>
          </w:p>
        </w:tc>
        <w:tc>
          <w:tcPr>
            <w:tcW w:w="567" w:type="dxa"/>
          </w:tcPr>
          <w:p w14:paraId="7D6FAD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0.449</w:t>
            </w:r>
          </w:p>
        </w:tc>
        <w:tc>
          <w:tcPr>
            <w:tcW w:w="567" w:type="dxa"/>
          </w:tcPr>
          <w:p w14:paraId="186F80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2.532</w:t>
            </w:r>
          </w:p>
        </w:tc>
        <w:tc>
          <w:tcPr>
            <w:tcW w:w="567" w:type="dxa"/>
          </w:tcPr>
          <w:p w14:paraId="30EE9A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2.799</w:t>
            </w:r>
          </w:p>
        </w:tc>
        <w:tc>
          <w:tcPr>
            <w:tcW w:w="567" w:type="dxa"/>
          </w:tcPr>
          <w:p w14:paraId="34AC2E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2.971</w:t>
            </w:r>
          </w:p>
        </w:tc>
        <w:tc>
          <w:tcPr>
            <w:tcW w:w="567" w:type="dxa"/>
          </w:tcPr>
          <w:p w14:paraId="526FC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1.576</w:t>
            </w:r>
          </w:p>
        </w:tc>
        <w:tc>
          <w:tcPr>
            <w:tcW w:w="567" w:type="dxa"/>
          </w:tcPr>
          <w:p w14:paraId="52D29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2.735</w:t>
            </w:r>
          </w:p>
        </w:tc>
        <w:tc>
          <w:tcPr>
            <w:tcW w:w="567" w:type="dxa"/>
          </w:tcPr>
          <w:p w14:paraId="7580D2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2.849</w:t>
            </w:r>
          </w:p>
        </w:tc>
        <w:tc>
          <w:tcPr>
            <w:tcW w:w="567" w:type="dxa"/>
          </w:tcPr>
          <w:p w14:paraId="49C52B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1.949</w:t>
            </w:r>
          </w:p>
        </w:tc>
        <w:tc>
          <w:tcPr>
            <w:tcW w:w="567" w:type="dxa"/>
          </w:tcPr>
          <w:p w14:paraId="229906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2.640</w:t>
            </w:r>
          </w:p>
        </w:tc>
        <w:tc>
          <w:tcPr>
            <w:tcW w:w="567" w:type="dxa"/>
          </w:tcPr>
          <w:p w14:paraId="4CEC4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0.669</w:t>
            </w:r>
          </w:p>
        </w:tc>
        <w:tc>
          <w:tcPr>
            <w:tcW w:w="567" w:type="dxa"/>
          </w:tcPr>
          <w:p w14:paraId="4A7C28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2.593</w:t>
            </w:r>
          </w:p>
        </w:tc>
        <w:tc>
          <w:tcPr>
            <w:tcW w:w="680" w:type="dxa"/>
          </w:tcPr>
          <w:p w14:paraId="08B9B6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4.4</w:t>
            </w:r>
          </w:p>
        </w:tc>
        <w:tc>
          <w:tcPr>
            <w:tcW w:w="567" w:type="dxa"/>
          </w:tcPr>
          <w:p w14:paraId="7F7AA2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840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024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PV066</w:t>
            </w:r>
          </w:p>
        </w:tc>
        <w:tc>
          <w:tcPr>
            <w:tcW w:w="567" w:type="dxa"/>
          </w:tcPr>
          <w:p w14:paraId="3F8ABC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2.877</w:t>
            </w:r>
          </w:p>
        </w:tc>
        <w:tc>
          <w:tcPr>
            <w:tcW w:w="567" w:type="dxa"/>
          </w:tcPr>
          <w:p w14:paraId="2BFBF4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2.662</w:t>
            </w:r>
          </w:p>
        </w:tc>
        <w:tc>
          <w:tcPr>
            <w:tcW w:w="567" w:type="dxa"/>
          </w:tcPr>
          <w:p w14:paraId="6B41C5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1.694</w:t>
            </w:r>
          </w:p>
        </w:tc>
        <w:tc>
          <w:tcPr>
            <w:tcW w:w="567" w:type="dxa"/>
          </w:tcPr>
          <w:p w14:paraId="5509B8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0.822</w:t>
            </w:r>
          </w:p>
        </w:tc>
        <w:tc>
          <w:tcPr>
            <w:tcW w:w="567" w:type="dxa"/>
          </w:tcPr>
          <w:p w14:paraId="262F5D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0.442</w:t>
            </w:r>
          </w:p>
        </w:tc>
        <w:tc>
          <w:tcPr>
            <w:tcW w:w="567" w:type="dxa"/>
          </w:tcPr>
          <w:p w14:paraId="72FC6C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2.467</w:t>
            </w:r>
          </w:p>
        </w:tc>
        <w:tc>
          <w:tcPr>
            <w:tcW w:w="567" w:type="dxa"/>
          </w:tcPr>
          <w:p w14:paraId="3E087A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2.736</w:t>
            </w:r>
          </w:p>
        </w:tc>
        <w:tc>
          <w:tcPr>
            <w:tcW w:w="567" w:type="dxa"/>
          </w:tcPr>
          <w:p w14:paraId="506C39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2.909</w:t>
            </w:r>
          </w:p>
        </w:tc>
        <w:tc>
          <w:tcPr>
            <w:tcW w:w="567" w:type="dxa"/>
          </w:tcPr>
          <w:p w14:paraId="4C3A7A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1.550</w:t>
            </w:r>
          </w:p>
        </w:tc>
        <w:tc>
          <w:tcPr>
            <w:tcW w:w="567" w:type="dxa"/>
          </w:tcPr>
          <w:p w14:paraId="346DFC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2.685</w:t>
            </w:r>
          </w:p>
        </w:tc>
        <w:tc>
          <w:tcPr>
            <w:tcW w:w="567" w:type="dxa"/>
          </w:tcPr>
          <w:p w14:paraId="6C1259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2.828</w:t>
            </w:r>
          </w:p>
        </w:tc>
        <w:tc>
          <w:tcPr>
            <w:tcW w:w="567" w:type="dxa"/>
          </w:tcPr>
          <w:p w14:paraId="532D3B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1.933</w:t>
            </w:r>
          </w:p>
        </w:tc>
        <w:tc>
          <w:tcPr>
            <w:tcW w:w="567" w:type="dxa"/>
          </w:tcPr>
          <w:p w14:paraId="68A69D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2.589</w:t>
            </w:r>
          </w:p>
        </w:tc>
        <w:tc>
          <w:tcPr>
            <w:tcW w:w="567" w:type="dxa"/>
          </w:tcPr>
          <w:p w14:paraId="4976D1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0.654</w:t>
            </w:r>
          </w:p>
        </w:tc>
        <w:tc>
          <w:tcPr>
            <w:tcW w:w="567" w:type="dxa"/>
          </w:tcPr>
          <w:p w14:paraId="65EA9C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2.550</w:t>
            </w:r>
          </w:p>
        </w:tc>
        <w:tc>
          <w:tcPr>
            <w:tcW w:w="680" w:type="dxa"/>
          </w:tcPr>
          <w:p w14:paraId="6D9F36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</w:t>
            </w:r>
          </w:p>
        </w:tc>
        <w:tc>
          <w:tcPr>
            <w:tcW w:w="567" w:type="dxa"/>
          </w:tcPr>
          <w:p w14:paraId="45EACE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F85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2D7B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PV067</w:t>
            </w:r>
          </w:p>
        </w:tc>
        <w:tc>
          <w:tcPr>
            <w:tcW w:w="567" w:type="dxa"/>
          </w:tcPr>
          <w:p w14:paraId="25381C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2.250</w:t>
            </w:r>
          </w:p>
        </w:tc>
        <w:tc>
          <w:tcPr>
            <w:tcW w:w="567" w:type="dxa"/>
          </w:tcPr>
          <w:p w14:paraId="287FBE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2.165</w:t>
            </w:r>
          </w:p>
        </w:tc>
        <w:tc>
          <w:tcPr>
            <w:tcW w:w="567" w:type="dxa"/>
          </w:tcPr>
          <w:p w14:paraId="04F681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1.355</w:t>
            </w:r>
          </w:p>
        </w:tc>
        <w:tc>
          <w:tcPr>
            <w:tcW w:w="567" w:type="dxa"/>
          </w:tcPr>
          <w:p w14:paraId="7BA6F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0.648</w:t>
            </w:r>
          </w:p>
        </w:tc>
        <w:tc>
          <w:tcPr>
            <w:tcW w:w="567" w:type="dxa"/>
          </w:tcPr>
          <w:p w14:paraId="1B3801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0.359</w:t>
            </w:r>
          </w:p>
        </w:tc>
        <w:tc>
          <w:tcPr>
            <w:tcW w:w="567" w:type="dxa"/>
          </w:tcPr>
          <w:p w14:paraId="16B73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1.944</w:t>
            </w:r>
          </w:p>
        </w:tc>
        <w:tc>
          <w:tcPr>
            <w:tcW w:w="567" w:type="dxa"/>
          </w:tcPr>
          <w:p w14:paraId="39265C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2.250</w:t>
            </w:r>
          </w:p>
        </w:tc>
        <w:tc>
          <w:tcPr>
            <w:tcW w:w="567" w:type="dxa"/>
          </w:tcPr>
          <w:p w14:paraId="278599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2.280</w:t>
            </w:r>
          </w:p>
        </w:tc>
        <w:tc>
          <w:tcPr>
            <w:tcW w:w="567" w:type="dxa"/>
          </w:tcPr>
          <w:p w14:paraId="2C46B8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1.212</w:t>
            </w:r>
          </w:p>
        </w:tc>
        <w:tc>
          <w:tcPr>
            <w:tcW w:w="567" w:type="dxa"/>
          </w:tcPr>
          <w:p w14:paraId="33D237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2.200</w:t>
            </w:r>
          </w:p>
        </w:tc>
        <w:tc>
          <w:tcPr>
            <w:tcW w:w="567" w:type="dxa"/>
          </w:tcPr>
          <w:p w14:paraId="576C0E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2.301</w:t>
            </w:r>
          </w:p>
        </w:tc>
        <w:tc>
          <w:tcPr>
            <w:tcW w:w="567" w:type="dxa"/>
          </w:tcPr>
          <w:p w14:paraId="356DB6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1.510</w:t>
            </w:r>
          </w:p>
        </w:tc>
        <w:tc>
          <w:tcPr>
            <w:tcW w:w="567" w:type="dxa"/>
          </w:tcPr>
          <w:p w14:paraId="44A19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2.101</w:t>
            </w:r>
          </w:p>
        </w:tc>
        <w:tc>
          <w:tcPr>
            <w:tcW w:w="567" w:type="dxa"/>
          </w:tcPr>
          <w:p w14:paraId="14630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0.523</w:t>
            </w:r>
          </w:p>
        </w:tc>
        <w:tc>
          <w:tcPr>
            <w:tcW w:w="567" w:type="dxa"/>
          </w:tcPr>
          <w:p w14:paraId="3AEB56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2.040</w:t>
            </w:r>
          </w:p>
        </w:tc>
        <w:tc>
          <w:tcPr>
            <w:tcW w:w="680" w:type="dxa"/>
          </w:tcPr>
          <w:p w14:paraId="7DA0C9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-17.8</w:t>
            </w:r>
          </w:p>
        </w:tc>
        <w:tc>
          <w:tcPr>
            <w:tcW w:w="567" w:type="dxa"/>
          </w:tcPr>
          <w:p w14:paraId="28E473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3246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5E262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PV068</w:t>
            </w:r>
          </w:p>
        </w:tc>
        <w:tc>
          <w:tcPr>
            <w:tcW w:w="567" w:type="dxa"/>
          </w:tcPr>
          <w:p w14:paraId="5C9D62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2.786</w:t>
            </w:r>
          </w:p>
        </w:tc>
        <w:tc>
          <w:tcPr>
            <w:tcW w:w="567" w:type="dxa"/>
          </w:tcPr>
          <w:p w14:paraId="3C4CFE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2.555</w:t>
            </w:r>
          </w:p>
        </w:tc>
        <w:tc>
          <w:tcPr>
            <w:tcW w:w="567" w:type="dxa"/>
          </w:tcPr>
          <w:p w14:paraId="1DB80F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1.659</w:t>
            </w:r>
          </w:p>
        </w:tc>
        <w:tc>
          <w:tcPr>
            <w:tcW w:w="567" w:type="dxa"/>
          </w:tcPr>
          <w:p w14:paraId="5F691D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0.808</w:t>
            </w:r>
          </w:p>
        </w:tc>
        <w:tc>
          <w:tcPr>
            <w:tcW w:w="567" w:type="dxa"/>
          </w:tcPr>
          <w:p w14:paraId="6EFA5E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0.430</w:t>
            </w:r>
          </w:p>
        </w:tc>
        <w:tc>
          <w:tcPr>
            <w:tcW w:w="567" w:type="dxa"/>
          </w:tcPr>
          <w:p w14:paraId="7DB21A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2.438</w:t>
            </w:r>
          </w:p>
        </w:tc>
        <w:tc>
          <w:tcPr>
            <w:tcW w:w="567" w:type="dxa"/>
          </w:tcPr>
          <w:p w14:paraId="70C0D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2.691</w:t>
            </w:r>
          </w:p>
        </w:tc>
        <w:tc>
          <w:tcPr>
            <w:tcW w:w="567" w:type="dxa"/>
          </w:tcPr>
          <w:p w14:paraId="6B8AEF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2.867</w:t>
            </w:r>
          </w:p>
        </w:tc>
        <w:tc>
          <w:tcPr>
            <w:tcW w:w="567" w:type="dxa"/>
          </w:tcPr>
          <w:p w14:paraId="4C684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1.503</w:t>
            </w:r>
          </w:p>
        </w:tc>
        <w:tc>
          <w:tcPr>
            <w:tcW w:w="567" w:type="dxa"/>
          </w:tcPr>
          <w:p w14:paraId="371FB0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2.633</w:t>
            </w:r>
          </w:p>
        </w:tc>
        <w:tc>
          <w:tcPr>
            <w:tcW w:w="567" w:type="dxa"/>
          </w:tcPr>
          <w:p w14:paraId="17107B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2.744</w:t>
            </w:r>
          </w:p>
        </w:tc>
        <w:tc>
          <w:tcPr>
            <w:tcW w:w="567" w:type="dxa"/>
          </w:tcPr>
          <w:p w14:paraId="4D0038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1.869</w:t>
            </w:r>
          </w:p>
        </w:tc>
        <w:tc>
          <w:tcPr>
            <w:tcW w:w="567" w:type="dxa"/>
          </w:tcPr>
          <w:p w14:paraId="3C5B61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2.533</w:t>
            </w:r>
          </w:p>
        </w:tc>
        <w:tc>
          <w:tcPr>
            <w:tcW w:w="567" w:type="dxa"/>
          </w:tcPr>
          <w:p w14:paraId="7BAA4D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0.642</w:t>
            </w:r>
          </w:p>
        </w:tc>
        <w:tc>
          <w:tcPr>
            <w:tcW w:w="567" w:type="dxa"/>
          </w:tcPr>
          <w:p w14:paraId="44DB54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2.456</w:t>
            </w:r>
          </w:p>
        </w:tc>
        <w:tc>
          <w:tcPr>
            <w:tcW w:w="680" w:type="dxa"/>
          </w:tcPr>
          <w:p w14:paraId="1BA042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0.1</w:t>
            </w:r>
          </w:p>
        </w:tc>
        <w:tc>
          <w:tcPr>
            <w:tcW w:w="567" w:type="dxa"/>
          </w:tcPr>
          <w:p w14:paraId="6DF88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A95B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950D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PV069</w:t>
            </w:r>
          </w:p>
        </w:tc>
        <w:tc>
          <w:tcPr>
            <w:tcW w:w="567" w:type="dxa"/>
          </w:tcPr>
          <w:p w14:paraId="3576E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2.669</w:t>
            </w:r>
          </w:p>
        </w:tc>
        <w:tc>
          <w:tcPr>
            <w:tcW w:w="567" w:type="dxa"/>
          </w:tcPr>
          <w:p w14:paraId="0D6DBD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2.508</w:t>
            </w:r>
          </w:p>
        </w:tc>
        <w:tc>
          <w:tcPr>
            <w:tcW w:w="567" w:type="dxa"/>
          </w:tcPr>
          <w:p w14:paraId="022E21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1.613</w:t>
            </w:r>
          </w:p>
        </w:tc>
        <w:tc>
          <w:tcPr>
            <w:tcW w:w="567" w:type="dxa"/>
          </w:tcPr>
          <w:p w14:paraId="307587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0.780</w:t>
            </w:r>
          </w:p>
        </w:tc>
        <w:tc>
          <w:tcPr>
            <w:tcW w:w="567" w:type="dxa"/>
          </w:tcPr>
          <w:p w14:paraId="135E9B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0.411</w:t>
            </w:r>
          </w:p>
        </w:tc>
        <w:tc>
          <w:tcPr>
            <w:tcW w:w="567" w:type="dxa"/>
          </w:tcPr>
          <w:p w14:paraId="2F0EE0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2.313</w:t>
            </w:r>
          </w:p>
        </w:tc>
        <w:tc>
          <w:tcPr>
            <w:tcW w:w="567" w:type="dxa"/>
          </w:tcPr>
          <w:p w14:paraId="395C79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2.577</w:t>
            </w:r>
          </w:p>
        </w:tc>
        <w:tc>
          <w:tcPr>
            <w:tcW w:w="567" w:type="dxa"/>
          </w:tcPr>
          <w:p w14:paraId="7BD771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2.717</w:t>
            </w:r>
          </w:p>
        </w:tc>
        <w:tc>
          <w:tcPr>
            <w:tcW w:w="567" w:type="dxa"/>
          </w:tcPr>
          <w:p w14:paraId="00700E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1.444</w:t>
            </w:r>
          </w:p>
        </w:tc>
        <w:tc>
          <w:tcPr>
            <w:tcW w:w="567" w:type="dxa"/>
          </w:tcPr>
          <w:p w14:paraId="00445E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2.514</w:t>
            </w:r>
          </w:p>
        </w:tc>
        <w:tc>
          <w:tcPr>
            <w:tcW w:w="567" w:type="dxa"/>
          </w:tcPr>
          <w:p w14:paraId="45877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2.632</w:t>
            </w:r>
          </w:p>
        </w:tc>
        <w:tc>
          <w:tcPr>
            <w:tcW w:w="567" w:type="dxa"/>
          </w:tcPr>
          <w:p w14:paraId="161CFE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1.809</w:t>
            </w:r>
          </w:p>
        </w:tc>
        <w:tc>
          <w:tcPr>
            <w:tcW w:w="567" w:type="dxa"/>
          </w:tcPr>
          <w:p w14:paraId="663BAB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2.420</w:t>
            </w:r>
          </w:p>
        </w:tc>
        <w:tc>
          <w:tcPr>
            <w:tcW w:w="567" w:type="dxa"/>
          </w:tcPr>
          <w:p w14:paraId="153E47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0.620</w:t>
            </w:r>
          </w:p>
        </w:tc>
        <w:tc>
          <w:tcPr>
            <w:tcW w:w="567" w:type="dxa"/>
          </w:tcPr>
          <w:p w14:paraId="5CFB0A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2.389</w:t>
            </w:r>
          </w:p>
        </w:tc>
        <w:tc>
          <w:tcPr>
            <w:tcW w:w="680" w:type="dxa"/>
          </w:tcPr>
          <w:p w14:paraId="7E7EC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-3.8</w:t>
            </w:r>
          </w:p>
        </w:tc>
        <w:tc>
          <w:tcPr>
            <w:tcW w:w="567" w:type="dxa"/>
          </w:tcPr>
          <w:p w14:paraId="23073B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185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E3D0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PV070</w:t>
            </w:r>
          </w:p>
        </w:tc>
        <w:tc>
          <w:tcPr>
            <w:tcW w:w="567" w:type="dxa"/>
          </w:tcPr>
          <w:p w14:paraId="6C33D3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2.141</w:t>
            </w:r>
          </w:p>
        </w:tc>
        <w:tc>
          <w:tcPr>
            <w:tcW w:w="567" w:type="dxa"/>
          </w:tcPr>
          <w:p w14:paraId="342ADA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1.975</w:t>
            </w:r>
          </w:p>
        </w:tc>
        <w:tc>
          <w:tcPr>
            <w:tcW w:w="567" w:type="dxa"/>
          </w:tcPr>
          <w:p w14:paraId="7A0991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1.304</w:t>
            </w:r>
          </w:p>
        </w:tc>
        <w:tc>
          <w:tcPr>
            <w:tcW w:w="567" w:type="dxa"/>
          </w:tcPr>
          <w:p w14:paraId="272457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0.624</w:t>
            </w:r>
          </w:p>
        </w:tc>
        <w:tc>
          <w:tcPr>
            <w:tcW w:w="567" w:type="dxa"/>
          </w:tcPr>
          <w:p w14:paraId="1563C1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0.338</w:t>
            </w:r>
          </w:p>
        </w:tc>
        <w:tc>
          <w:tcPr>
            <w:tcW w:w="567" w:type="dxa"/>
          </w:tcPr>
          <w:p w14:paraId="2A1BAA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1.882</w:t>
            </w:r>
          </w:p>
        </w:tc>
        <w:tc>
          <w:tcPr>
            <w:tcW w:w="567" w:type="dxa"/>
          </w:tcPr>
          <w:p w14:paraId="5D0032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2.100</w:t>
            </w:r>
          </w:p>
        </w:tc>
        <w:tc>
          <w:tcPr>
            <w:tcW w:w="567" w:type="dxa"/>
          </w:tcPr>
          <w:p w14:paraId="5DA98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2.188</w:t>
            </w:r>
          </w:p>
        </w:tc>
        <w:tc>
          <w:tcPr>
            <w:tcW w:w="567" w:type="dxa"/>
          </w:tcPr>
          <w:p w14:paraId="3044C9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1.179</w:t>
            </w:r>
          </w:p>
        </w:tc>
        <w:tc>
          <w:tcPr>
            <w:tcW w:w="567" w:type="dxa"/>
          </w:tcPr>
          <w:p w14:paraId="6D9EC6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2.046</w:t>
            </w:r>
          </w:p>
        </w:tc>
        <w:tc>
          <w:tcPr>
            <w:tcW w:w="567" w:type="dxa"/>
          </w:tcPr>
          <w:p w14:paraId="21EFEB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2.151</w:t>
            </w:r>
          </w:p>
        </w:tc>
        <w:tc>
          <w:tcPr>
            <w:tcW w:w="567" w:type="dxa"/>
          </w:tcPr>
          <w:p w14:paraId="4FA286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1.493</w:t>
            </w:r>
          </w:p>
        </w:tc>
        <w:tc>
          <w:tcPr>
            <w:tcW w:w="567" w:type="dxa"/>
          </w:tcPr>
          <w:p w14:paraId="73EE93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1.963</w:t>
            </w:r>
          </w:p>
        </w:tc>
        <w:tc>
          <w:tcPr>
            <w:tcW w:w="567" w:type="dxa"/>
          </w:tcPr>
          <w:p w14:paraId="418F2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0.497</w:t>
            </w:r>
          </w:p>
        </w:tc>
        <w:tc>
          <w:tcPr>
            <w:tcW w:w="567" w:type="dxa"/>
          </w:tcPr>
          <w:p w14:paraId="7BAFF4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1.929</w:t>
            </w:r>
          </w:p>
        </w:tc>
        <w:tc>
          <w:tcPr>
            <w:tcW w:w="680" w:type="dxa"/>
          </w:tcPr>
          <w:p w14:paraId="382081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-22.1</w:t>
            </w:r>
          </w:p>
        </w:tc>
        <w:tc>
          <w:tcPr>
            <w:tcW w:w="567" w:type="dxa"/>
          </w:tcPr>
          <w:p w14:paraId="32CA22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44C2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0CF0D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PV071</w:t>
            </w:r>
          </w:p>
        </w:tc>
        <w:tc>
          <w:tcPr>
            <w:tcW w:w="567" w:type="dxa"/>
          </w:tcPr>
          <w:p w14:paraId="576084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1.905</w:t>
            </w:r>
          </w:p>
        </w:tc>
        <w:tc>
          <w:tcPr>
            <w:tcW w:w="567" w:type="dxa"/>
          </w:tcPr>
          <w:p w14:paraId="6A35C2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1.837</w:t>
            </w:r>
          </w:p>
        </w:tc>
        <w:tc>
          <w:tcPr>
            <w:tcW w:w="567" w:type="dxa"/>
          </w:tcPr>
          <w:p w14:paraId="7F5D19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1.189</w:t>
            </w:r>
          </w:p>
        </w:tc>
        <w:tc>
          <w:tcPr>
            <w:tcW w:w="567" w:type="dxa"/>
          </w:tcPr>
          <w:p w14:paraId="542FD2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0.556</w:t>
            </w:r>
          </w:p>
        </w:tc>
        <w:tc>
          <w:tcPr>
            <w:tcW w:w="567" w:type="dxa"/>
          </w:tcPr>
          <w:p w14:paraId="0A926A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0.306</w:t>
            </w:r>
          </w:p>
        </w:tc>
        <w:tc>
          <w:tcPr>
            <w:tcW w:w="567" w:type="dxa"/>
          </w:tcPr>
          <w:p w14:paraId="608F54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1.701</w:t>
            </w:r>
          </w:p>
        </w:tc>
        <w:tc>
          <w:tcPr>
            <w:tcW w:w="567" w:type="dxa"/>
          </w:tcPr>
          <w:p w14:paraId="7C040B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1.868</w:t>
            </w:r>
          </w:p>
        </w:tc>
        <w:tc>
          <w:tcPr>
            <w:tcW w:w="567" w:type="dxa"/>
          </w:tcPr>
          <w:p w14:paraId="2FB25C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1.964</w:t>
            </w:r>
          </w:p>
        </w:tc>
        <w:tc>
          <w:tcPr>
            <w:tcW w:w="567" w:type="dxa"/>
          </w:tcPr>
          <w:p w14:paraId="332F2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1.074</w:t>
            </w:r>
          </w:p>
        </w:tc>
        <w:tc>
          <w:tcPr>
            <w:tcW w:w="567" w:type="dxa"/>
          </w:tcPr>
          <w:p w14:paraId="1D06CD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1.867</w:t>
            </w:r>
          </w:p>
        </w:tc>
        <w:tc>
          <w:tcPr>
            <w:tcW w:w="567" w:type="dxa"/>
          </w:tcPr>
          <w:p w14:paraId="39BB97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1.872</w:t>
            </w:r>
          </w:p>
        </w:tc>
        <w:tc>
          <w:tcPr>
            <w:tcW w:w="567" w:type="dxa"/>
          </w:tcPr>
          <w:p w14:paraId="2C714D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1.302</w:t>
            </w:r>
          </w:p>
        </w:tc>
        <w:tc>
          <w:tcPr>
            <w:tcW w:w="567" w:type="dxa"/>
          </w:tcPr>
          <w:p w14:paraId="5787C7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1.747</w:t>
            </w:r>
          </w:p>
        </w:tc>
        <w:tc>
          <w:tcPr>
            <w:tcW w:w="567" w:type="dxa"/>
          </w:tcPr>
          <w:p w14:paraId="6B179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0.445</w:t>
            </w:r>
          </w:p>
        </w:tc>
        <w:tc>
          <w:tcPr>
            <w:tcW w:w="567" w:type="dxa"/>
          </w:tcPr>
          <w:p w14:paraId="44931F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1.739</w:t>
            </w:r>
          </w:p>
        </w:tc>
        <w:tc>
          <w:tcPr>
            <w:tcW w:w="680" w:type="dxa"/>
          </w:tcPr>
          <w:p w14:paraId="424079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-30.1</w:t>
            </w:r>
          </w:p>
        </w:tc>
        <w:tc>
          <w:tcPr>
            <w:tcW w:w="567" w:type="dxa"/>
          </w:tcPr>
          <w:p w14:paraId="22154A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3C86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1622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PV072</w:t>
            </w:r>
          </w:p>
        </w:tc>
        <w:tc>
          <w:tcPr>
            <w:tcW w:w="567" w:type="dxa"/>
          </w:tcPr>
          <w:p w14:paraId="789BAB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2.793</w:t>
            </w:r>
          </w:p>
        </w:tc>
        <w:tc>
          <w:tcPr>
            <w:tcW w:w="567" w:type="dxa"/>
          </w:tcPr>
          <w:p w14:paraId="0B730F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2.620</w:t>
            </w:r>
          </w:p>
        </w:tc>
        <w:tc>
          <w:tcPr>
            <w:tcW w:w="567" w:type="dxa"/>
          </w:tcPr>
          <w:p w14:paraId="0C4080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1.677</w:t>
            </w:r>
          </w:p>
        </w:tc>
        <w:tc>
          <w:tcPr>
            <w:tcW w:w="567" w:type="dxa"/>
          </w:tcPr>
          <w:p w14:paraId="297DB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0.805</w:t>
            </w:r>
          </w:p>
        </w:tc>
        <w:tc>
          <w:tcPr>
            <w:tcW w:w="567" w:type="dxa"/>
          </w:tcPr>
          <w:p w14:paraId="16A01C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0.437</w:t>
            </w:r>
          </w:p>
        </w:tc>
        <w:tc>
          <w:tcPr>
            <w:tcW w:w="567" w:type="dxa"/>
          </w:tcPr>
          <w:p w14:paraId="484A80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2.454</w:t>
            </w:r>
          </w:p>
        </w:tc>
        <w:tc>
          <w:tcPr>
            <w:tcW w:w="567" w:type="dxa"/>
          </w:tcPr>
          <w:p w14:paraId="363C1E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2.737</w:t>
            </w:r>
          </w:p>
        </w:tc>
        <w:tc>
          <w:tcPr>
            <w:tcW w:w="567" w:type="dxa"/>
          </w:tcPr>
          <w:p w14:paraId="1237F8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2.897</w:t>
            </w:r>
          </w:p>
        </w:tc>
        <w:tc>
          <w:tcPr>
            <w:tcW w:w="567" w:type="dxa"/>
          </w:tcPr>
          <w:p w14:paraId="09792E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1.526</w:t>
            </w:r>
          </w:p>
        </w:tc>
        <w:tc>
          <w:tcPr>
            <w:tcW w:w="567" w:type="dxa"/>
          </w:tcPr>
          <w:p w14:paraId="774CFF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2.675</w:t>
            </w:r>
          </w:p>
        </w:tc>
        <w:tc>
          <w:tcPr>
            <w:tcW w:w="567" w:type="dxa"/>
          </w:tcPr>
          <w:p w14:paraId="710162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2.788</w:t>
            </w:r>
          </w:p>
        </w:tc>
        <w:tc>
          <w:tcPr>
            <w:tcW w:w="567" w:type="dxa"/>
          </w:tcPr>
          <w:p w14:paraId="7F253A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1.908</w:t>
            </w:r>
          </w:p>
        </w:tc>
        <w:tc>
          <w:tcPr>
            <w:tcW w:w="567" w:type="dxa"/>
          </w:tcPr>
          <w:p w14:paraId="319EF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2.535</w:t>
            </w:r>
          </w:p>
        </w:tc>
        <w:tc>
          <w:tcPr>
            <w:tcW w:w="567" w:type="dxa"/>
          </w:tcPr>
          <w:p w14:paraId="1E3CFB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0.655</w:t>
            </w:r>
          </w:p>
        </w:tc>
        <w:tc>
          <w:tcPr>
            <w:tcW w:w="567" w:type="dxa"/>
          </w:tcPr>
          <w:p w14:paraId="56390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2.480</w:t>
            </w:r>
          </w:p>
        </w:tc>
        <w:tc>
          <w:tcPr>
            <w:tcW w:w="680" w:type="dxa"/>
          </w:tcPr>
          <w:p w14:paraId="40C9B3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</w:t>
            </w:r>
          </w:p>
        </w:tc>
        <w:tc>
          <w:tcPr>
            <w:tcW w:w="567" w:type="dxa"/>
          </w:tcPr>
          <w:p w14:paraId="0357F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5D1E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033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PV073</w:t>
            </w:r>
          </w:p>
        </w:tc>
        <w:tc>
          <w:tcPr>
            <w:tcW w:w="567" w:type="dxa"/>
          </w:tcPr>
          <w:p w14:paraId="77F4DA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2.915</w:t>
            </w:r>
          </w:p>
        </w:tc>
        <w:tc>
          <w:tcPr>
            <w:tcW w:w="567" w:type="dxa"/>
          </w:tcPr>
          <w:p w14:paraId="51B236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2.694</w:t>
            </w:r>
          </w:p>
        </w:tc>
        <w:tc>
          <w:tcPr>
            <w:tcW w:w="567" w:type="dxa"/>
          </w:tcPr>
          <w:p w14:paraId="649AE8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1.757</w:t>
            </w:r>
          </w:p>
        </w:tc>
        <w:tc>
          <w:tcPr>
            <w:tcW w:w="567" w:type="dxa"/>
          </w:tcPr>
          <w:p w14:paraId="22B2C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0.851</w:t>
            </w:r>
          </w:p>
        </w:tc>
        <w:tc>
          <w:tcPr>
            <w:tcW w:w="567" w:type="dxa"/>
          </w:tcPr>
          <w:p w14:paraId="177CD7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0.453</w:t>
            </w:r>
          </w:p>
        </w:tc>
        <w:tc>
          <w:tcPr>
            <w:tcW w:w="567" w:type="dxa"/>
          </w:tcPr>
          <w:p w14:paraId="54C66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2.520</w:t>
            </w:r>
          </w:p>
        </w:tc>
        <w:tc>
          <w:tcPr>
            <w:tcW w:w="567" w:type="dxa"/>
          </w:tcPr>
          <w:p w14:paraId="3C0D71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2.798</w:t>
            </w:r>
          </w:p>
        </w:tc>
        <w:tc>
          <w:tcPr>
            <w:tcW w:w="567" w:type="dxa"/>
          </w:tcPr>
          <w:p w14:paraId="128EC1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2.997</w:t>
            </w:r>
          </w:p>
        </w:tc>
        <w:tc>
          <w:tcPr>
            <w:tcW w:w="567" w:type="dxa"/>
          </w:tcPr>
          <w:p w14:paraId="6A17DD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1.565</w:t>
            </w:r>
          </w:p>
        </w:tc>
        <w:tc>
          <w:tcPr>
            <w:tcW w:w="567" w:type="dxa"/>
          </w:tcPr>
          <w:p w14:paraId="328014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2.780</w:t>
            </w:r>
          </w:p>
        </w:tc>
        <w:tc>
          <w:tcPr>
            <w:tcW w:w="567" w:type="dxa"/>
          </w:tcPr>
          <w:p w14:paraId="6CB095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2.850</w:t>
            </w:r>
          </w:p>
        </w:tc>
        <w:tc>
          <w:tcPr>
            <w:tcW w:w="567" w:type="dxa"/>
          </w:tcPr>
          <w:p w14:paraId="50C9D3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1.969</w:t>
            </w:r>
          </w:p>
        </w:tc>
        <w:tc>
          <w:tcPr>
            <w:tcW w:w="567" w:type="dxa"/>
          </w:tcPr>
          <w:p w14:paraId="243F8D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2.631</w:t>
            </w:r>
          </w:p>
        </w:tc>
        <w:tc>
          <w:tcPr>
            <w:tcW w:w="567" w:type="dxa"/>
          </w:tcPr>
          <w:p w14:paraId="339135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0.682</w:t>
            </w:r>
          </w:p>
        </w:tc>
        <w:tc>
          <w:tcPr>
            <w:tcW w:w="567" w:type="dxa"/>
          </w:tcPr>
          <w:p w14:paraId="4261B5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2.586</w:t>
            </w:r>
          </w:p>
        </w:tc>
        <w:tc>
          <w:tcPr>
            <w:tcW w:w="680" w:type="dxa"/>
          </w:tcPr>
          <w:p w14:paraId="5B4F7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</w:t>
            </w:r>
          </w:p>
        </w:tc>
        <w:tc>
          <w:tcPr>
            <w:tcW w:w="567" w:type="dxa"/>
          </w:tcPr>
          <w:p w14:paraId="2AA5F7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C8A8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F7875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PV074</w:t>
            </w:r>
          </w:p>
        </w:tc>
        <w:tc>
          <w:tcPr>
            <w:tcW w:w="567" w:type="dxa"/>
          </w:tcPr>
          <w:p w14:paraId="4CE65A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2.843</w:t>
            </w:r>
          </w:p>
        </w:tc>
        <w:tc>
          <w:tcPr>
            <w:tcW w:w="567" w:type="dxa"/>
          </w:tcPr>
          <w:p w14:paraId="7B3F5A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2.613</w:t>
            </w:r>
          </w:p>
        </w:tc>
        <w:tc>
          <w:tcPr>
            <w:tcW w:w="567" w:type="dxa"/>
          </w:tcPr>
          <w:p w14:paraId="283450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1.707</w:t>
            </w:r>
          </w:p>
        </w:tc>
        <w:tc>
          <w:tcPr>
            <w:tcW w:w="567" w:type="dxa"/>
          </w:tcPr>
          <w:p w14:paraId="5A2696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0.828</w:t>
            </w:r>
          </w:p>
        </w:tc>
        <w:tc>
          <w:tcPr>
            <w:tcW w:w="567" w:type="dxa"/>
          </w:tcPr>
          <w:p w14:paraId="736D80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0.437</w:t>
            </w:r>
          </w:p>
        </w:tc>
        <w:tc>
          <w:tcPr>
            <w:tcW w:w="567" w:type="dxa"/>
          </w:tcPr>
          <w:p w14:paraId="3C4EE7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2.464</w:t>
            </w:r>
          </w:p>
        </w:tc>
        <w:tc>
          <w:tcPr>
            <w:tcW w:w="567" w:type="dxa"/>
          </w:tcPr>
          <w:p w14:paraId="5BFA61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2.726</w:t>
            </w:r>
          </w:p>
        </w:tc>
        <w:tc>
          <w:tcPr>
            <w:tcW w:w="567" w:type="dxa"/>
          </w:tcPr>
          <w:p w14:paraId="7DDE5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2.883</w:t>
            </w:r>
          </w:p>
        </w:tc>
        <w:tc>
          <w:tcPr>
            <w:tcW w:w="567" w:type="dxa"/>
          </w:tcPr>
          <w:p w14:paraId="010479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1.546</w:t>
            </w:r>
          </w:p>
        </w:tc>
        <w:tc>
          <w:tcPr>
            <w:tcW w:w="567" w:type="dxa"/>
          </w:tcPr>
          <w:p w14:paraId="046976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2.707</w:t>
            </w:r>
          </w:p>
        </w:tc>
        <w:tc>
          <w:tcPr>
            <w:tcW w:w="567" w:type="dxa"/>
          </w:tcPr>
          <w:p w14:paraId="55F2C5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2.819</w:t>
            </w:r>
          </w:p>
        </w:tc>
        <w:tc>
          <w:tcPr>
            <w:tcW w:w="567" w:type="dxa"/>
          </w:tcPr>
          <w:p w14:paraId="2794E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1.909</w:t>
            </w:r>
          </w:p>
        </w:tc>
        <w:tc>
          <w:tcPr>
            <w:tcW w:w="567" w:type="dxa"/>
          </w:tcPr>
          <w:p w14:paraId="23F64D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2.593</w:t>
            </w:r>
          </w:p>
        </w:tc>
        <w:tc>
          <w:tcPr>
            <w:tcW w:w="567" w:type="dxa"/>
          </w:tcPr>
          <w:p w14:paraId="1F1051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0.661</w:t>
            </w:r>
          </w:p>
        </w:tc>
        <w:tc>
          <w:tcPr>
            <w:tcW w:w="567" w:type="dxa"/>
          </w:tcPr>
          <w:p w14:paraId="5A273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2.518</w:t>
            </w:r>
          </w:p>
        </w:tc>
        <w:tc>
          <w:tcPr>
            <w:tcW w:w="680" w:type="dxa"/>
          </w:tcPr>
          <w:p w14:paraId="43FA3E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0.2</w:t>
            </w:r>
          </w:p>
        </w:tc>
        <w:tc>
          <w:tcPr>
            <w:tcW w:w="567" w:type="dxa"/>
          </w:tcPr>
          <w:p w14:paraId="472B7E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794C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9F94C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PV075</w:t>
            </w:r>
          </w:p>
        </w:tc>
        <w:tc>
          <w:tcPr>
            <w:tcW w:w="567" w:type="dxa"/>
          </w:tcPr>
          <w:p w14:paraId="181D41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2.745</w:t>
            </w:r>
          </w:p>
        </w:tc>
        <w:tc>
          <w:tcPr>
            <w:tcW w:w="567" w:type="dxa"/>
          </w:tcPr>
          <w:p w14:paraId="41B63B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2.568</w:t>
            </w:r>
          </w:p>
        </w:tc>
        <w:tc>
          <w:tcPr>
            <w:tcW w:w="567" w:type="dxa"/>
          </w:tcPr>
          <w:p w14:paraId="21B4A2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1.641</w:t>
            </w:r>
          </w:p>
        </w:tc>
        <w:tc>
          <w:tcPr>
            <w:tcW w:w="567" w:type="dxa"/>
          </w:tcPr>
          <w:p w14:paraId="70956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0.801</w:t>
            </w:r>
          </w:p>
        </w:tc>
        <w:tc>
          <w:tcPr>
            <w:tcW w:w="567" w:type="dxa"/>
          </w:tcPr>
          <w:p w14:paraId="0C9821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0.427</w:t>
            </w:r>
          </w:p>
        </w:tc>
        <w:tc>
          <w:tcPr>
            <w:tcW w:w="567" w:type="dxa"/>
          </w:tcPr>
          <w:p w14:paraId="0FD650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2.390</w:t>
            </w:r>
          </w:p>
        </w:tc>
        <w:tc>
          <w:tcPr>
            <w:tcW w:w="567" w:type="dxa"/>
          </w:tcPr>
          <w:p w14:paraId="34B139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2.680</w:t>
            </w:r>
          </w:p>
        </w:tc>
        <w:tc>
          <w:tcPr>
            <w:tcW w:w="567" w:type="dxa"/>
          </w:tcPr>
          <w:p w14:paraId="07AF10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2.824</w:t>
            </w:r>
          </w:p>
        </w:tc>
        <w:tc>
          <w:tcPr>
            <w:tcW w:w="567" w:type="dxa"/>
          </w:tcPr>
          <w:p w14:paraId="6F715A5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1.478</w:t>
            </w:r>
          </w:p>
        </w:tc>
        <w:tc>
          <w:tcPr>
            <w:tcW w:w="567" w:type="dxa"/>
          </w:tcPr>
          <w:p w14:paraId="37AB68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2.603</w:t>
            </w:r>
          </w:p>
        </w:tc>
        <w:tc>
          <w:tcPr>
            <w:tcW w:w="567" w:type="dxa"/>
          </w:tcPr>
          <w:p w14:paraId="561D01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2.702</w:t>
            </w:r>
          </w:p>
        </w:tc>
        <w:tc>
          <w:tcPr>
            <w:tcW w:w="567" w:type="dxa"/>
          </w:tcPr>
          <w:p w14:paraId="617E82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1.849</w:t>
            </w:r>
          </w:p>
        </w:tc>
        <w:tc>
          <w:tcPr>
            <w:tcW w:w="567" w:type="dxa"/>
          </w:tcPr>
          <w:p w14:paraId="64143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2.495</w:t>
            </w:r>
          </w:p>
        </w:tc>
        <w:tc>
          <w:tcPr>
            <w:tcW w:w="567" w:type="dxa"/>
          </w:tcPr>
          <w:p w14:paraId="010C27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0.642</w:t>
            </w:r>
          </w:p>
        </w:tc>
        <w:tc>
          <w:tcPr>
            <w:tcW w:w="567" w:type="dxa"/>
          </w:tcPr>
          <w:p w14:paraId="698F53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2.437</w:t>
            </w:r>
          </w:p>
        </w:tc>
        <w:tc>
          <w:tcPr>
            <w:tcW w:w="680" w:type="dxa"/>
          </w:tcPr>
          <w:p w14:paraId="7839BB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-2.9</w:t>
            </w:r>
          </w:p>
        </w:tc>
        <w:tc>
          <w:tcPr>
            <w:tcW w:w="567" w:type="dxa"/>
          </w:tcPr>
          <w:p w14:paraId="120914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691D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C87D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PV076</w:t>
            </w:r>
          </w:p>
        </w:tc>
        <w:tc>
          <w:tcPr>
            <w:tcW w:w="567" w:type="dxa"/>
          </w:tcPr>
          <w:p w14:paraId="6E5E30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2.028</w:t>
            </w:r>
          </w:p>
        </w:tc>
        <w:tc>
          <w:tcPr>
            <w:tcW w:w="567" w:type="dxa"/>
          </w:tcPr>
          <w:p w14:paraId="369A0B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1.896</w:t>
            </w:r>
          </w:p>
        </w:tc>
        <w:tc>
          <w:tcPr>
            <w:tcW w:w="567" w:type="dxa"/>
          </w:tcPr>
          <w:p w14:paraId="1FA9CF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1.208</w:t>
            </w:r>
          </w:p>
        </w:tc>
        <w:tc>
          <w:tcPr>
            <w:tcW w:w="567" w:type="dxa"/>
          </w:tcPr>
          <w:p w14:paraId="3E9A1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0.594</w:t>
            </w:r>
          </w:p>
        </w:tc>
        <w:tc>
          <w:tcPr>
            <w:tcW w:w="567" w:type="dxa"/>
          </w:tcPr>
          <w:p w14:paraId="17E194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0.313</w:t>
            </w:r>
          </w:p>
        </w:tc>
        <w:tc>
          <w:tcPr>
            <w:tcW w:w="567" w:type="dxa"/>
          </w:tcPr>
          <w:p w14:paraId="401D1A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1.776</w:t>
            </w:r>
          </w:p>
        </w:tc>
        <w:tc>
          <w:tcPr>
            <w:tcW w:w="567" w:type="dxa"/>
          </w:tcPr>
          <w:p w14:paraId="660D2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2.005</w:t>
            </w:r>
          </w:p>
        </w:tc>
        <w:tc>
          <w:tcPr>
            <w:tcW w:w="567" w:type="dxa"/>
          </w:tcPr>
          <w:p w14:paraId="5362A5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2.061</w:t>
            </w:r>
          </w:p>
        </w:tc>
        <w:tc>
          <w:tcPr>
            <w:tcW w:w="567" w:type="dxa"/>
          </w:tcPr>
          <w:p w14:paraId="5696DA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1.104</w:t>
            </w:r>
          </w:p>
        </w:tc>
        <w:tc>
          <w:tcPr>
            <w:tcW w:w="567" w:type="dxa"/>
          </w:tcPr>
          <w:p w14:paraId="60262A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1.936</w:t>
            </w:r>
          </w:p>
        </w:tc>
        <w:tc>
          <w:tcPr>
            <w:tcW w:w="567" w:type="dxa"/>
          </w:tcPr>
          <w:p w14:paraId="789D7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2.014</w:t>
            </w:r>
          </w:p>
        </w:tc>
        <w:tc>
          <w:tcPr>
            <w:tcW w:w="567" w:type="dxa"/>
          </w:tcPr>
          <w:p w14:paraId="0C4236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1.370</w:t>
            </w:r>
          </w:p>
        </w:tc>
        <w:tc>
          <w:tcPr>
            <w:tcW w:w="567" w:type="dxa"/>
          </w:tcPr>
          <w:p w14:paraId="63BC7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1.862</w:t>
            </w:r>
          </w:p>
        </w:tc>
        <w:tc>
          <w:tcPr>
            <w:tcW w:w="567" w:type="dxa"/>
          </w:tcPr>
          <w:p w14:paraId="4F0EBC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0.474</w:t>
            </w:r>
          </w:p>
        </w:tc>
        <w:tc>
          <w:tcPr>
            <w:tcW w:w="567" w:type="dxa"/>
          </w:tcPr>
          <w:p w14:paraId="2DF61C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1.770</w:t>
            </w:r>
          </w:p>
        </w:tc>
        <w:tc>
          <w:tcPr>
            <w:tcW w:w="680" w:type="dxa"/>
          </w:tcPr>
          <w:p w14:paraId="362F0A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-28.1</w:t>
            </w:r>
          </w:p>
        </w:tc>
        <w:tc>
          <w:tcPr>
            <w:tcW w:w="567" w:type="dxa"/>
          </w:tcPr>
          <w:p w14:paraId="36270E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0FF1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3935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PV077</w:t>
            </w:r>
          </w:p>
        </w:tc>
        <w:tc>
          <w:tcPr>
            <w:tcW w:w="567" w:type="dxa"/>
          </w:tcPr>
          <w:p w14:paraId="124D16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2.542</w:t>
            </w:r>
          </w:p>
        </w:tc>
        <w:tc>
          <w:tcPr>
            <w:tcW w:w="567" w:type="dxa"/>
          </w:tcPr>
          <w:p w14:paraId="2F8975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2.346</w:t>
            </w:r>
          </w:p>
        </w:tc>
        <w:tc>
          <w:tcPr>
            <w:tcW w:w="567" w:type="dxa"/>
          </w:tcPr>
          <w:p w14:paraId="57ACA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1.559</w:t>
            </w:r>
          </w:p>
        </w:tc>
        <w:tc>
          <w:tcPr>
            <w:tcW w:w="567" w:type="dxa"/>
          </w:tcPr>
          <w:p w14:paraId="6E7F96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0.735</w:t>
            </w:r>
          </w:p>
        </w:tc>
        <w:tc>
          <w:tcPr>
            <w:tcW w:w="567" w:type="dxa"/>
          </w:tcPr>
          <w:p w14:paraId="406AA8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0.393</w:t>
            </w:r>
          </w:p>
        </w:tc>
        <w:tc>
          <w:tcPr>
            <w:tcW w:w="567" w:type="dxa"/>
          </w:tcPr>
          <w:p w14:paraId="4DB378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2.233</w:t>
            </w:r>
          </w:p>
        </w:tc>
        <w:tc>
          <w:tcPr>
            <w:tcW w:w="567" w:type="dxa"/>
          </w:tcPr>
          <w:p w14:paraId="043F16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2.470</w:t>
            </w:r>
          </w:p>
        </w:tc>
        <w:tc>
          <w:tcPr>
            <w:tcW w:w="567" w:type="dxa"/>
          </w:tcPr>
          <w:p w14:paraId="3D5918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2.617</w:t>
            </w:r>
          </w:p>
        </w:tc>
        <w:tc>
          <w:tcPr>
            <w:tcW w:w="567" w:type="dxa"/>
          </w:tcPr>
          <w:p w14:paraId="1001FC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1.407</w:t>
            </w:r>
          </w:p>
        </w:tc>
        <w:tc>
          <w:tcPr>
            <w:tcW w:w="567" w:type="dxa"/>
          </w:tcPr>
          <w:p w14:paraId="35E103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2.443</w:t>
            </w:r>
          </w:p>
        </w:tc>
        <w:tc>
          <w:tcPr>
            <w:tcW w:w="567" w:type="dxa"/>
          </w:tcPr>
          <w:p w14:paraId="24DBC0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2.531</w:t>
            </w:r>
          </w:p>
        </w:tc>
        <w:tc>
          <w:tcPr>
            <w:tcW w:w="567" w:type="dxa"/>
          </w:tcPr>
          <w:p w14:paraId="4C0FF4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1.739</w:t>
            </w:r>
          </w:p>
        </w:tc>
        <w:tc>
          <w:tcPr>
            <w:tcW w:w="567" w:type="dxa"/>
          </w:tcPr>
          <w:p w14:paraId="1A4EA4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2.345</w:t>
            </w:r>
          </w:p>
        </w:tc>
        <w:tc>
          <w:tcPr>
            <w:tcW w:w="567" w:type="dxa"/>
          </w:tcPr>
          <w:p w14:paraId="19978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0.602</w:t>
            </w:r>
          </w:p>
        </w:tc>
        <w:tc>
          <w:tcPr>
            <w:tcW w:w="567" w:type="dxa"/>
          </w:tcPr>
          <w:p w14:paraId="301497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2.291</w:t>
            </w:r>
          </w:p>
        </w:tc>
        <w:tc>
          <w:tcPr>
            <w:tcW w:w="680" w:type="dxa"/>
          </w:tcPr>
          <w:p w14:paraId="2CFE7F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-9.4</w:t>
            </w:r>
          </w:p>
        </w:tc>
        <w:tc>
          <w:tcPr>
            <w:tcW w:w="567" w:type="dxa"/>
          </w:tcPr>
          <w:p w14:paraId="09A307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499D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EAA6D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PV078</w:t>
            </w:r>
          </w:p>
        </w:tc>
        <w:tc>
          <w:tcPr>
            <w:tcW w:w="567" w:type="dxa"/>
          </w:tcPr>
          <w:p w14:paraId="05205F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2.296</w:t>
            </w:r>
          </w:p>
        </w:tc>
        <w:tc>
          <w:tcPr>
            <w:tcW w:w="567" w:type="dxa"/>
          </w:tcPr>
          <w:p w14:paraId="48FEE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2.097</w:t>
            </w:r>
          </w:p>
        </w:tc>
        <w:tc>
          <w:tcPr>
            <w:tcW w:w="567" w:type="dxa"/>
          </w:tcPr>
          <w:p w14:paraId="35ACBE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1.376</w:t>
            </w:r>
          </w:p>
        </w:tc>
        <w:tc>
          <w:tcPr>
            <w:tcW w:w="567" w:type="dxa"/>
          </w:tcPr>
          <w:p w14:paraId="630D41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0.644</w:t>
            </w:r>
          </w:p>
        </w:tc>
        <w:tc>
          <w:tcPr>
            <w:tcW w:w="567" w:type="dxa"/>
          </w:tcPr>
          <w:p w14:paraId="06DE8B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0.351</w:t>
            </w:r>
          </w:p>
        </w:tc>
        <w:tc>
          <w:tcPr>
            <w:tcW w:w="567" w:type="dxa"/>
          </w:tcPr>
          <w:p w14:paraId="0B6349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1.927</w:t>
            </w:r>
          </w:p>
        </w:tc>
        <w:tc>
          <w:tcPr>
            <w:tcW w:w="567" w:type="dxa"/>
          </w:tcPr>
          <w:p w14:paraId="163150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2.166</w:t>
            </w:r>
          </w:p>
        </w:tc>
        <w:tc>
          <w:tcPr>
            <w:tcW w:w="567" w:type="dxa"/>
          </w:tcPr>
          <w:p w14:paraId="3D2DEB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2.272</w:t>
            </w:r>
          </w:p>
        </w:tc>
        <w:tc>
          <w:tcPr>
            <w:tcW w:w="567" w:type="dxa"/>
          </w:tcPr>
          <w:p w14:paraId="6210F3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1.208</w:t>
            </w:r>
          </w:p>
        </w:tc>
        <w:tc>
          <w:tcPr>
            <w:tcW w:w="567" w:type="dxa"/>
          </w:tcPr>
          <w:p w14:paraId="3C2C74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2.180</w:t>
            </w:r>
          </w:p>
        </w:tc>
        <w:tc>
          <w:tcPr>
            <w:tcW w:w="567" w:type="dxa"/>
          </w:tcPr>
          <w:p w14:paraId="1DA7AB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2.201</w:t>
            </w:r>
          </w:p>
        </w:tc>
        <w:tc>
          <w:tcPr>
            <w:tcW w:w="567" w:type="dxa"/>
          </w:tcPr>
          <w:p w14:paraId="6435E0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1.551</w:t>
            </w:r>
          </w:p>
        </w:tc>
        <w:tc>
          <w:tcPr>
            <w:tcW w:w="567" w:type="dxa"/>
          </w:tcPr>
          <w:p w14:paraId="5A964D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2.056</w:t>
            </w:r>
          </w:p>
        </w:tc>
        <w:tc>
          <w:tcPr>
            <w:tcW w:w="567" w:type="dxa"/>
          </w:tcPr>
          <w:p w14:paraId="086692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0.510</w:t>
            </w:r>
          </w:p>
        </w:tc>
        <w:tc>
          <w:tcPr>
            <w:tcW w:w="567" w:type="dxa"/>
          </w:tcPr>
          <w:p w14:paraId="03C0C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1.976</w:t>
            </w:r>
          </w:p>
        </w:tc>
        <w:tc>
          <w:tcPr>
            <w:tcW w:w="680" w:type="dxa"/>
          </w:tcPr>
          <w:p w14:paraId="56440C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-20.4</w:t>
            </w:r>
          </w:p>
        </w:tc>
        <w:tc>
          <w:tcPr>
            <w:tcW w:w="567" w:type="dxa"/>
          </w:tcPr>
          <w:p w14:paraId="3D4930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448A0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9F4C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PV079</w:t>
            </w:r>
          </w:p>
        </w:tc>
        <w:tc>
          <w:tcPr>
            <w:tcW w:w="567" w:type="dxa"/>
          </w:tcPr>
          <w:p w14:paraId="2BCB48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2.840</w:t>
            </w:r>
          </w:p>
        </w:tc>
        <w:tc>
          <w:tcPr>
            <w:tcW w:w="567" w:type="dxa"/>
          </w:tcPr>
          <w:p w14:paraId="1F8086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2.620</w:t>
            </w:r>
          </w:p>
        </w:tc>
        <w:tc>
          <w:tcPr>
            <w:tcW w:w="567" w:type="dxa"/>
          </w:tcPr>
          <w:p w14:paraId="23B3F5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1.688</w:t>
            </w:r>
          </w:p>
        </w:tc>
        <w:tc>
          <w:tcPr>
            <w:tcW w:w="567" w:type="dxa"/>
          </w:tcPr>
          <w:p w14:paraId="6CE89B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0.805</w:t>
            </w:r>
          </w:p>
        </w:tc>
        <w:tc>
          <w:tcPr>
            <w:tcW w:w="567" w:type="dxa"/>
          </w:tcPr>
          <w:p w14:paraId="21572A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0.430</w:t>
            </w:r>
          </w:p>
        </w:tc>
        <w:tc>
          <w:tcPr>
            <w:tcW w:w="567" w:type="dxa"/>
          </w:tcPr>
          <w:p w14:paraId="2ED493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2.442</w:t>
            </w:r>
          </w:p>
        </w:tc>
        <w:tc>
          <w:tcPr>
            <w:tcW w:w="567" w:type="dxa"/>
          </w:tcPr>
          <w:p w14:paraId="16BB22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2.731</w:t>
            </w:r>
          </w:p>
        </w:tc>
        <w:tc>
          <w:tcPr>
            <w:tcW w:w="567" w:type="dxa"/>
          </w:tcPr>
          <w:p w14:paraId="56B29F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2.842</w:t>
            </w:r>
          </w:p>
        </w:tc>
        <w:tc>
          <w:tcPr>
            <w:tcW w:w="567" w:type="dxa"/>
          </w:tcPr>
          <w:p w14:paraId="3D4222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1.510</w:t>
            </w:r>
          </w:p>
        </w:tc>
        <w:tc>
          <w:tcPr>
            <w:tcW w:w="567" w:type="dxa"/>
          </w:tcPr>
          <w:p w14:paraId="54D0C3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2.677</w:t>
            </w:r>
          </w:p>
        </w:tc>
        <w:tc>
          <w:tcPr>
            <w:tcW w:w="567" w:type="dxa"/>
          </w:tcPr>
          <w:p w14:paraId="704CE6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2.775</w:t>
            </w:r>
          </w:p>
        </w:tc>
        <w:tc>
          <w:tcPr>
            <w:tcW w:w="567" w:type="dxa"/>
          </w:tcPr>
          <w:p w14:paraId="376915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1.883</w:t>
            </w:r>
          </w:p>
        </w:tc>
        <w:tc>
          <w:tcPr>
            <w:tcW w:w="567" w:type="dxa"/>
          </w:tcPr>
          <w:p w14:paraId="3C1009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2.560</w:t>
            </w:r>
          </w:p>
        </w:tc>
        <w:tc>
          <w:tcPr>
            <w:tcW w:w="567" w:type="dxa"/>
          </w:tcPr>
          <w:p w14:paraId="396E8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0.650</w:t>
            </w:r>
          </w:p>
        </w:tc>
        <w:tc>
          <w:tcPr>
            <w:tcW w:w="567" w:type="dxa"/>
          </w:tcPr>
          <w:p w14:paraId="60281A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2.493</w:t>
            </w:r>
          </w:p>
        </w:tc>
        <w:tc>
          <w:tcPr>
            <w:tcW w:w="680" w:type="dxa"/>
          </w:tcPr>
          <w:p w14:paraId="5DD37E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-0.8</w:t>
            </w:r>
          </w:p>
        </w:tc>
        <w:tc>
          <w:tcPr>
            <w:tcW w:w="567" w:type="dxa"/>
          </w:tcPr>
          <w:p w14:paraId="73AB47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A76F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0776F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PV080</w:t>
            </w:r>
          </w:p>
        </w:tc>
        <w:tc>
          <w:tcPr>
            <w:tcW w:w="567" w:type="dxa"/>
          </w:tcPr>
          <w:p w14:paraId="29FB9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2.642</w:t>
            </w:r>
          </w:p>
        </w:tc>
        <w:tc>
          <w:tcPr>
            <w:tcW w:w="567" w:type="dxa"/>
          </w:tcPr>
          <w:p w14:paraId="6931BC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2.397</w:t>
            </w:r>
          </w:p>
        </w:tc>
        <w:tc>
          <w:tcPr>
            <w:tcW w:w="567" w:type="dxa"/>
          </w:tcPr>
          <w:p w14:paraId="5EB1A6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1.573</w:t>
            </w:r>
          </w:p>
        </w:tc>
        <w:tc>
          <w:tcPr>
            <w:tcW w:w="567" w:type="dxa"/>
          </w:tcPr>
          <w:p w14:paraId="26EA5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0.762</w:t>
            </w:r>
          </w:p>
        </w:tc>
        <w:tc>
          <w:tcPr>
            <w:tcW w:w="567" w:type="dxa"/>
          </w:tcPr>
          <w:p w14:paraId="400C1D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0.404</w:t>
            </w:r>
          </w:p>
        </w:tc>
        <w:tc>
          <w:tcPr>
            <w:tcW w:w="567" w:type="dxa"/>
          </w:tcPr>
          <w:p w14:paraId="2E12E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2.250</w:t>
            </w:r>
          </w:p>
        </w:tc>
        <w:tc>
          <w:tcPr>
            <w:tcW w:w="567" w:type="dxa"/>
          </w:tcPr>
          <w:p w14:paraId="518854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2.553</w:t>
            </w:r>
          </w:p>
        </w:tc>
        <w:tc>
          <w:tcPr>
            <w:tcW w:w="567" w:type="dxa"/>
          </w:tcPr>
          <w:p w14:paraId="5599A8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2.707</w:t>
            </w:r>
          </w:p>
        </w:tc>
        <w:tc>
          <w:tcPr>
            <w:tcW w:w="567" w:type="dxa"/>
          </w:tcPr>
          <w:p w14:paraId="76B075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1.411</w:t>
            </w:r>
          </w:p>
        </w:tc>
        <w:tc>
          <w:tcPr>
            <w:tcW w:w="567" w:type="dxa"/>
          </w:tcPr>
          <w:p w14:paraId="74C051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2.488</w:t>
            </w:r>
          </w:p>
        </w:tc>
        <w:tc>
          <w:tcPr>
            <w:tcW w:w="567" w:type="dxa"/>
          </w:tcPr>
          <w:p w14:paraId="0345EC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2.537</w:t>
            </w:r>
          </w:p>
        </w:tc>
        <w:tc>
          <w:tcPr>
            <w:tcW w:w="567" w:type="dxa"/>
          </w:tcPr>
          <w:p w14:paraId="3907D9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1.781</w:t>
            </w:r>
          </w:p>
        </w:tc>
        <w:tc>
          <w:tcPr>
            <w:tcW w:w="567" w:type="dxa"/>
          </w:tcPr>
          <w:p w14:paraId="3761C1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2.339</w:t>
            </w:r>
          </w:p>
        </w:tc>
        <w:tc>
          <w:tcPr>
            <w:tcW w:w="567" w:type="dxa"/>
          </w:tcPr>
          <w:p w14:paraId="3FF0C0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0.601</w:t>
            </w:r>
          </w:p>
        </w:tc>
        <w:tc>
          <w:tcPr>
            <w:tcW w:w="567" w:type="dxa"/>
          </w:tcPr>
          <w:p w14:paraId="5CFD46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2.335</w:t>
            </w:r>
          </w:p>
        </w:tc>
        <w:tc>
          <w:tcPr>
            <w:tcW w:w="680" w:type="dxa"/>
          </w:tcPr>
          <w:p w14:paraId="63C4CB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-7.7</w:t>
            </w:r>
          </w:p>
        </w:tc>
        <w:tc>
          <w:tcPr>
            <w:tcW w:w="567" w:type="dxa"/>
          </w:tcPr>
          <w:p w14:paraId="15AF15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7FB4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6792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PV081</w:t>
            </w:r>
          </w:p>
        </w:tc>
        <w:tc>
          <w:tcPr>
            <w:tcW w:w="567" w:type="dxa"/>
          </w:tcPr>
          <w:p w14:paraId="743639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2.764</w:t>
            </w:r>
          </w:p>
        </w:tc>
        <w:tc>
          <w:tcPr>
            <w:tcW w:w="567" w:type="dxa"/>
          </w:tcPr>
          <w:p w14:paraId="7E5845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2.523</w:t>
            </w:r>
          </w:p>
        </w:tc>
        <w:tc>
          <w:tcPr>
            <w:tcW w:w="567" w:type="dxa"/>
          </w:tcPr>
          <w:p w14:paraId="0FC67E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1.637</w:t>
            </w:r>
          </w:p>
        </w:tc>
        <w:tc>
          <w:tcPr>
            <w:tcW w:w="567" w:type="dxa"/>
          </w:tcPr>
          <w:p w14:paraId="11E145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0.790</w:t>
            </w:r>
          </w:p>
        </w:tc>
        <w:tc>
          <w:tcPr>
            <w:tcW w:w="567" w:type="dxa"/>
          </w:tcPr>
          <w:p w14:paraId="7A3D25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0.424</w:t>
            </w:r>
          </w:p>
        </w:tc>
        <w:tc>
          <w:tcPr>
            <w:tcW w:w="567" w:type="dxa"/>
          </w:tcPr>
          <w:p w14:paraId="48BD44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2.370</w:t>
            </w:r>
          </w:p>
        </w:tc>
        <w:tc>
          <w:tcPr>
            <w:tcW w:w="567" w:type="dxa"/>
          </w:tcPr>
          <w:p w14:paraId="67F0A0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2.630</w:t>
            </w:r>
          </w:p>
        </w:tc>
        <w:tc>
          <w:tcPr>
            <w:tcW w:w="567" w:type="dxa"/>
          </w:tcPr>
          <w:p w14:paraId="4D0DC4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2.810</w:t>
            </w:r>
          </w:p>
        </w:tc>
        <w:tc>
          <w:tcPr>
            <w:tcW w:w="567" w:type="dxa"/>
          </w:tcPr>
          <w:p w14:paraId="7392E0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1.482</w:t>
            </w:r>
          </w:p>
        </w:tc>
        <w:tc>
          <w:tcPr>
            <w:tcW w:w="567" w:type="dxa"/>
          </w:tcPr>
          <w:p w14:paraId="22D019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2.605</w:t>
            </w:r>
          </w:p>
        </w:tc>
        <w:tc>
          <w:tcPr>
            <w:tcW w:w="567" w:type="dxa"/>
          </w:tcPr>
          <w:p w14:paraId="5B220A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2.704</w:t>
            </w:r>
          </w:p>
        </w:tc>
        <w:tc>
          <w:tcPr>
            <w:tcW w:w="567" w:type="dxa"/>
          </w:tcPr>
          <w:p w14:paraId="20EFDE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1.847</w:t>
            </w:r>
          </w:p>
        </w:tc>
        <w:tc>
          <w:tcPr>
            <w:tcW w:w="567" w:type="dxa"/>
          </w:tcPr>
          <w:p w14:paraId="759869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2.500</w:t>
            </w:r>
          </w:p>
        </w:tc>
        <w:tc>
          <w:tcPr>
            <w:tcW w:w="567" w:type="dxa"/>
          </w:tcPr>
          <w:p w14:paraId="14FD60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0.640</w:t>
            </w:r>
          </w:p>
        </w:tc>
        <w:tc>
          <w:tcPr>
            <w:tcW w:w="567" w:type="dxa"/>
          </w:tcPr>
          <w:p w14:paraId="5BB29B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2.461</w:t>
            </w:r>
          </w:p>
        </w:tc>
        <w:tc>
          <w:tcPr>
            <w:tcW w:w="680" w:type="dxa"/>
          </w:tcPr>
          <w:p w14:paraId="4694A5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-3.2</w:t>
            </w:r>
          </w:p>
        </w:tc>
        <w:tc>
          <w:tcPr>
            <w:tcW w:w="567" w:type="dxa"/>
          </w:tcPr>
          <w:p w14:paraId="448582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6A1D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158E1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PV082</w:t>
            </w:r>
          </w:p>
        </w:tc>
        <w:tc>
          <w:tcPr>
            <w:tcW w:w="567" w:type="dxa"/>
          </w:tcPr>
          <w:p w14:paraId="4C0067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2.971</w:t>
            </w:r>
          </w:p>
        </w:tc>
        <w:tc>
          <w:tcPr>
            <w:tcW w:w="567" w:type="dxa"/>
          </w:tcPr>
          <w:p w14:paraId="108FE5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2.723</w:t>
            </w:r>
          </w:p>
        </w:tc>
        <w:tc>
          <w:tcPr>
            <w:tcW w:w="567" w:type="dxa"/>
          </w:tcPr>
          <w:p w14:paraId="726F29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1.771</w:t>
            </w:r>
          </w:p>
        </w:tc>
        <w:tc>
          <w:tcPr>
            <w:tcW w:w="567" w:type="dxa"/>
          </w:tcPr>
          <w:p w14:paraId="7CFEB1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0.846</w:t>
            </w:r>
          </w:p>
        </w:tc>
        <w:tc>
          <w:tcPr>
            <w:tcW w:w="567" w:type="dxa"/>
          </w:tcPr>
          <w:p w14:paraId="7350A1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0.460</w:t>
            </w:r>
          </w:p>
        </w:tc>
        <w:tc>
          <w:tcPr>
            <w:tcW w:w="567" w:type="dxa"/>
          </w:tcPr>
          <w:p w14:paraId="4DA0A3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2.581</w:t>
            </w:r>
          </w:p>
        </w:tc>
        <w:tc>
          <w:tcPr>
            <w:tcW w:w="567" w:type="dxa"/>
          </w:tcPr>
          <w:p w14:paraId="636714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2.843</w:t>
            </w:r>
          </w:p>
        </w:tc>
        <w:tc>
          <w:tcPr>
            <w:tcW w:w="567" w:type="dxa"/>
          </w:tcPr>
          <w:p w14:paraId="73317B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2.995</w:t>
            </w:r>
          </w:p>
        </w:tc>
        <w:tc>
          <w:tcPr>
            <w:tcW w:w="567" w:type="dxa"/>
          </w:tcPr>
          <w:p w14:paraId="751AF1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1.601</w:t>
            </w:r>
          </w:p>
        </w:tc>
        <w:tc>
          <w:tcPr>
            <w:tcW w:w="567" w:type="dxa"/>
          </w:tcPr>
          <w:p w14:paraId="5D366A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2.787</w:t>
            </w:r>
          </w:p>
        </w:tc>
        <w:tc>
          <w:tcPr>
            <w:tcW w:w="567" w:type="dxa"/>
          </w:tcPr>
          <w:p w14:paraId="34F552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2.928</w:t>
            </w:r>
          </w:p>
        </w:tc>
        <w:tc>
          <w:tcPr>
            <w:tcW w:w="567" w:type="dxa"/>
          </w:tcPr>
          <w:p w14:paraId="188373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1.986</w:t>
            </w:r>
          </w:p>
        </w:tc>
        <w:tc>
          <w:tcPr>
            <w:tcW w:w="567" w:type="dxa"/>
          </w:tcPr>
          <w:p w14:paraId="1BD959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2.658</w:t>
            </w:r>
          </w:p>
        </w:tc>
        <w:tc>
          <w:tcPr>
            <w:tcW w:w="567" w:type="dxa"/>
          </w:tcPr>
          <w:p w14:paraId="7034FB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0.678</w:t>
            </w:r>
          </w:p>
        </w:tc>
        <w:tc>
          <w:tcPr>
            <w:tcW w:w="567" w:type="dxa"/>
          </w:tcPr>
          <w:p w14:paraId="1B97D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2.626</w:t>
            </w:r>
          </w:p>
        </w:tc>
        <w:tc>
          <w:tcPr>
            <w:tcW w:w="680" w:type="dxa"/>
          </w:tcPr>
          <w:p w14:paraId="1D9AAE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4.1</w:t>
            </w:r>
          </w:p>
        </w:tc>
        <w:tc>
          <w:tcPr>
            <w:tcW w:w="567" w:type="dxa"/>
          </w:tcPr>
          <w:p w14:paraId="471BFC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5EA67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6C12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PV083</w:t>
            </w:r>
          </w:p>
        </w:tc>
        <w:tc>
          <w:tcPr>
            <w:tcW w:w="567" w:type="dxa"/>
          </w:tcPr>
          <w:p w14:paraId="66209F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2.506</w:t>
            </w:r>
          </w:p>
        </w:tc>
        <w:tc>
          <w:tcPr>
            <w:tcW w:w="567" w:type="dxa"/>
          </w:tcPr>
          <w:p w14:paraId="3A9445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2.322</w:t>
            </w:r>
          </w:p>
        </w:tc>
        <w:tc>
          <w:tcPr>
            <w:tcW w:w="567" w:type="dxa"/>
          </w:tcPr>
          <w:p w14:paraId="415F3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1.485</w:t>
            </w:r>
          </w:p>
        </w:tc>
        <w:tc>
          <w:tcPr>
            <w:tcW w:w="567" w:type="dxa"/>
          </w:tcPr>
          <w:p w14:paraId="61A6FD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0.723</w:t>
            </w:r>
          </w:p>
        </w:tc>
        <w:tc>
          <w:tcPr>
            <w:tcW w:w="567" w:type="dxa"/>
          </w:tcPr>
          <w:p w14:paraId="45BF06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0.382</w:t>
            </w:r>
          </w:p>
        </w:tc>
        <w:tc>
          <w:tcPr>
            <w:tcW w:w="567" w:type="dxa"/>
          </w:tcPr>
          <w:p w14:paraId="79B6EE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2.164</w:t>
            </w:r>
          </w:p>
        </w:tc>
        <w:tc>
          <w:tcPr>
            <w:tcW w:w="567" w:type="dxa"/>
          </w:tcPr>
          <w:p w14:paraId="21988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2.398</w:t>
            </w:r>
          </w:p>
        </w:tc>
        <w:tc>
          <w:tcPr>
            <w:tcW w:w="567" w:type="dxa"/>
          </w:tcPr>
          <w:p w14:paraId="6513B2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2.570</w:t>
            </w:r>
          </w:p>
        </w:tc>
        <w:tc>
          <w:tcPr>
            <w:tcW w:w="567" w:type="dxa"/>
          </w:tcPr>
          <w:p w14:paraId="127232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1.330</w:t>
            </w:r>
          </w:p>
        </w:tc>
        <w:tc>
          <w:tcPr>
            <w:tcW w:w="567" w:type="dxa"/>
          </w:tcPr>
          <w:p w14:paraId="629DA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2.366</w:t>
            </w:r>
          </w:p>
        </w:tc>
        <w:tc>
          <w:tcPr>
            <w:tcW w:w="567" w:type="dxa"/>
          </w:tcPr>
          <w:p w14:paraId="41CF65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2.479</w:t>
            </w:r>
          </w:p>
        </w:tc>
        <w:tc>
          <w:tcPr>
            <w:tcW w:w="567" w:type="dxa"/>
          </w:tcPr>
          <w:p w14:paraId="4A15D4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1.685</w:t>
            </w:r>
          </w:p>
        </w:tc>
        <w:tc>
          <w:tcPr>
            <w:tcW w:w="567" w:type="dxa"/>
          </w:tcPr>
          <w:p w14:paraId="2CBFA9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2.284</w:t>
            </w:r>
          </w:p>
        </w:tc>
        <w:tc>
          <w:tcPr>
            <w:tcW w:w="567" w:type="dxa"/>
          </w:tcPr>
          <w:p w14:paraId="445BE2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0.576</w:t>
            </w:r>
          </w:p>
        </w:tc>
        <w:tc>
          <w:tcPr>
            <w:tcW w:w="567" w:type="dxa"/>
          </w:tcPr>
          <w:p w14:paraId="2B0CD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2.237</w:t>
            </w:r>
          </w:p>
        </w:tc>
        <w:tc>
          <w:tcPr>
            <w:tcW w:w="680" w:type="dxa"/>
          </w:tcPr>
          <w:p w14:paraId="42965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-12.3</w:t>
            </w:r>
          </w:p>
        </w:tc>
        <w:tc>
          <w:tcPr>
            <w:tcW w:w="567" w:type="dxa"/>
          </w:tcPr>
          <w:p w14:paraId="030F14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685E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126A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PV084</w:t>
            </w:r>
          </w:p>
        </w:tc>
        <w:tc>
          <w:tcPr>
            <w:tcW w:w="567" w:type="dxa"/>
          </w:tcPr>
          <w:p w14:paraId="002A8E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1.908</w:t>
            </w:r>
          </w:p>
        </w:tc>
        <w:tc>
          <w:tcPr>
            <w:tcW w:w="567" w:type="dxa"/>
          </w:tcPr>
          <w:p w14:paraId="79A3EA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1.798</w:t>
            </w:r>
          </w:p>
        </w:tc>
        <w:tc>
          <w:tcPr>
            <w:tcW w:w="567" w:type="dxa"/>
          </w:tcPr>
          <w:p w14:paraId="399F62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1.137</w:t>
            </w:r>
          </w:p>
        </w:tc>
        <w:tc>
          <w:tcPr>
            <w:tcW w:w="567" w:type="dxa"/>
          </w:tcPr>
          <w:p w14:paraId="30A004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0.559</w:t>
            </w:r>
          </w:p>
        </w:tc>
        <w:tc>
          <w:tcPr>
            <w:tcW w:w="567" w:type="dxa"/>
          </w:tcPr>
          <w:p w14:paraId="7EE8E3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0.292</w:t>
            </w:r>
          </w:p>
        </w:tc>
        <w:tc>
          <w:tcPr>
            <w:tcW w:w="567" w:type="dxa"/>
          </w:tcPr>
          <w:p w14:paraId="006EC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1.643</w:t>
            </w:r>
          </w:p>
        </w:tc>
        <w:tc>
          <w:tcPr>
            <w:tcW w:w="567" w:type="dxa"/>
          </w:tcPr>
          <w:p w14:paraId="683C20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1.820</w:t>
            </w:r>
          </w:p>
        </w:tc>
        <w:tc>
          <w:tcPr>
            <w:tcW w:w="567" w:type="dxa"/>
          </w:tcPr>
          <w:p w14:paraId="130AF3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1.997</w:t>
            </w:r>
          </w:p>
        </w:tc>
        <w:tc>
          <w:tcPr>
            <w:tcW w:w="567" w:type="dxa"/>
          </w:tcPr>
          <w:p w14:paraId="3D34FF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1.041</w:t>
            </w:r>
          </w:p>
        </w:tc>
        <w:tc>
          <w:tcPr>
            <w:tcW w:w="567" w:type="dxa"/>
          </w:tcPr>
          <w:p w14:paraId="785A02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1.803</w:t>
            </w:r>
          </w:p>
        </w:tc>
        <w:tc>
          <w:tcPr>
            <w:tcW w:w="567" w:type="dxa"/>
          </w:tcPr>
          <w:p w14:paraId="47829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1.841</w:t>
            </w:r>
          </w:p>
        </w:tc>
        <w:tc>
          <w:tcPr>
            <w:tcW w:w="567" w:type="dxa"/>
          </w:tcPr>
          <w:p w14:paraId="03907C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1.263</w:t>
            </w:r>
          </w:p>
        </w:tc>
        <w:tc>
          <w:tcPr>
            <w:tcW w:w="567" w:type="dxa"/>
          </w:tcPr>
          <w:p w14:paraId="5C1F23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1.726</w:t>
            </w:r>
          </w:p>
        </w:tc>
        <w:tc>
          <w:tcPr>
            <w:tcW w:w="567" w:type="dxa"/>
          </w:tcPr>
          <w:p w14:paraId="76F7B3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0.448</w:t>
            </w:r>
          </w:p>
        </w:tc>
        <w:tc>
          <w:tcPr>
            <w:tcW w:w="567" w:type="dxa"/>
          </w:tcPr>
          <w:p w14:paraId="4DBF77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1.684</w:t>
            </w:r>
          </w:p>
        </w:tc>
        <w:tc>
          <w:tcPr>
            <w:tcW w:w="680" w:type="dxa"/>
          </w:tcPr>
          <w:p w14:paraId="1DA5AB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-33.1</w:t>
            </w:r>
          </w:p>
        </w:tc>
        <w:tc>
          <w:tcPr>
            <w:tcW w:w="567" w:type="dxa"/>
          </w:tcPr>
          <w:p w14:paraId="2C62F7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热斑</w:t>
            </w:r>
          </w:p>
        </w:tc>
      </w:tr>
      <w:tr w14:paraId="5407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61CA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PV085</w:t>
            </w:r>
          </w:p>
        </w:tc>
        <w:tc>
          <w:tcPr>
            <w:tcW w:w="567" w:type="dxa"/>
          </w:tcPr>
          <w:p w14:paraId="2EA421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2.947</w:t>
            </w:r>
          </w:p>
        </w:tc>
        <w:tc>
          <w:tcPr>
            <w:tcW w:w="567" w:type="dxa"/>
          </w:tcPr>
          <w:p w14:paraId="524AE5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2.716</w:t>
            </w:r>
          </w:p>
        </w:tc>
        <w:tc>
          <w:tcPr>
            <w:tcW w:w="567" w:type="dxa"/>
          </w:tcPr>
          <w:p w14:paraId="18ADF3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1.786</w:t>
            </w:r>
          </w:p>
        </w:tc>
        <w:tc>
          <w:tcPr>
            <w:tcW w:w="567" w:type="dxa"/>
          </w:tcPr>
          <w:p w14:paraId="770473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0.857</w:t>
            </w:r>
          </w:p>
        </w:tc>
        <w:tc>
          <w:tcPr>
            <w:tcW w:w="567" w:type="dxa"/>
          </w:tcPr>
          <w:p w14:paraId="4A12D6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0.458</w:t>
            </w:r>
          </w:p>
        </w:tc>
        <w:tc>
          <w:tcPr>
            <w:tcW w:w="567" w:type="dxa"/>
          </w:tcPr>
          <w:p w14:paraId="66FB09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2.564</w:t>
            </w:r>
          </w:p>
        </w:tc>
        <w:tc>
          <w:tcPr>
            <w:tcW w:w="567" w:type="dxa"/>
          </w:tcPr>
          <w:p w14:paraId="548EB1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2.876</w:t>
            </w:r>
          </w:p>
        </w:tc>
        <w:tc>
          <w:tcPr>
            <w:tcW w:w="567" w:type="dxa"/>
          </w:tcPr>
          <w:p w14:paraId="69F189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3.052</w:t>
            </w:r>
          </w:p>
        </w:tc>
        <w:tc>
          <w:tcPr>
            <w:tcW w:w="567" w:type="dxa"/>
          </w:tcPr>
          <w:p w14:paraId="2DFB66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1.596</w:t>
            </w:r>
          </w:p>
        </w:tc>
        <w:tc>
          <w:tcPr>
            <w:tcW w:w="567" w:type="dxa"/>
          </w:tcPr>
          <w:p w14:paraId="016614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2.821</w:t>
            </w:r>
          </w:p>
        </w:tc>
        <w:tc>
          <w:tcPr>
            <w:tcW w:w="567" w:type="dxa"/>
          </w:tcPr>
          <w:p w14:paraId="5A46A9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2.885</w:t>
            </w:r>
          </w:p>
        </w:tc>
        <w:tc>
          <w:tcPr>
            <w:tcW w:w="567" w:type="dxa"/>
          </w:tcPr>
          <w:p w14:paraId="6A6FF9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1.990</w:t>
            </w:r>
          </w:p>
        </w:tc>
        <w:tc>
          <w:tcPr>
            <w:tcW w:w="567" w:type="dxa"/>
          </w:tcPr>
          <w:p w14:paraId="3B61A5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2.673</w:t>
            </w:r>
          </w:p>
        </w:tc>
        <w:tc>
          <w:tcPr>
            <w:tcW w:w="567" w:type="dxa"/>
          </w:tcPr>
          <w:p w14:paraId="63C43A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0.680</w:t>
            </w:r>
          </w:p>
        </w:tc>
        <w:tc>
          <w:tcPr>
            <w:tcW w:w="567" w:type="dxa"/>
          </w:tcPr>
          <w:p w14:paraId="43C988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2.627</w:t>
            </w:r>
          </w:p>
        </w:tc>
        <w:tc>
          <w:tcPr>
            <w:tcW w:w="680" w:type="dxa"/>
          </w:tcPr>
          <w:p w14:paraId="4F3111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3.8</w:t>
            </w:r>
          </w:p>
        </w:tc>
        <w:tc>
          <w:tcPr>
            <w:tcW w:w="567" w:type="dxa"/>
          </w:tcPr>
          <w:p w14:paraId="1C0E90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296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7782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PV086</w:t>
            </w:r>
          </w:p>
        </w:tc>
        <w:tc>
          <w:tcPr>
            <w:tcW w:w="567" w:type="dxa"/>
          </w:tcPr>
          <w:p w14:paraId="2584F0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2.948</w:t>
            </w:r>
          </w:p>
        </w:tc>
        <w:tc>
          <w:tcPr>
            <w:tcW w:w="567" w:type="dxa"/>
          </w:tcPr>
          <w:p w14:paraId="7944D0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2.739</w:t>
            </w:r>
          </w:p>
        </w:tc>
        <w:tc>
          <w:tcPr>
            <w:tcW w:w="567" w:type="dxa"/>
          </w:tcPr>
          <w:p w14:paraId="222191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1.782</w:t>
            </w:r>
          </w:p>
        </w:tc>
        <w:tc>
          <w:tcPr>
            <w:tcW w:w="567" w:type="dxa"/>
          </w:tcPr>
          <w:p w14:paraId="7F92FE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0.854</w:t>
            </w:r>
          </w:p>
        </w:tc>
        <w:tc>
          <w:tcPr>
            <w:tcW w:w="567" w:type="dxa"/>
          </w:tcPr>
          <w:p w14:paraId="76CB98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0.457</w:t>
            </w:r>
          </w:p>
        </w:tc>
        <w:tc>
          <w:tcPr>
            <w:tcW w:w="567" w:type="dxa"/>
          </w:tcPr>
          <w:p w14:paraId="43A918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2.549</w:t>
            </w:r>
          </w:p>
        </w:tc>
        <w:tc>
          <w:tcPr>
            <w:tcW w:w="567" w:type="dxa"/>
          </w:tcPr>
          <w:p w14:paraId="58E98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2.842</w:t>
            </w:r>
          </w:p>
        </w:tc>
        <w:tc>
          <w:tcPr>
            <w:tcW w:w="567" w:type="dxa"/>
          </w:tcPr>
          <w:p w14:paraId="65D064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3.009</w:t>
            </w:r>
          </w:p>
        </w:tc>
        <w:tc>
          <w:tcPr>
            <w:tcW w:w="567" w:type="dxa"/>
          </w:tcPr>
          <w:p w14:paraId="54B22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1.596</w:t>
            </w:r>
          </w:p>
        </w:tc>
        <w:tc>
          <w:tcPr>
            <w:tcW w:w="567" w:type="dxa"/>
          </w:tcPr>
          <w:p w14:paraId="003760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2.801</w:t>
            </w:r>
          </w:p>
        </w:tc>
        <w:tc>
          <w:tcPr>
            <w:tcW w:w="567" w:type="dxa"/>
          </w:tcPr>
          <w:p w14:paraId="556992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2.927</w:t>
            </w:r>
          </w:p>
        </w:tc>
        <w:tc>
          <w:tcPr>
            <w:tcW w:w="567" w:type="dxa"/>
          </w:tcPr>
          <w:p w14:paraId="2251A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2.003</w:t>
            </w:r>
          </w:p>
        </w:tc>
        <w:tc>
          <w:tcPr>
            <w:tcW w:w="567" w:type="dxa"/>
          </w:tcPr>
          <w:p w14:paraId="6BCCB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2.693</w:t>
            </w:r>
          </w:p>
        </w:tc>
        <w:tc>
          <w:tcPr>
            <w:tcW w:w="567" w:type="dxa"/>
          </w:tcPr>
          <w:p w14:paraId="0E477E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0.686</w:t>
            </w:r>
          </w:p>
        </w:tc>
        <w:tc>
          <w:tcPr>
            <w:tcW w:w="567" w:type="dxa"/>
          </w:tcPr>
          <w:p w14:paraId="0D97DC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2.632</w:t>
            </w:r>
          </w:p>
        </w:tc>
        <w:tc>
          <w:tcPr>
            <w:tcW w:w="680" w:type="dxa"/>
          </w:tcPr>
          <w:p w14:paraId="389F83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3.7</w:t>
            </w:r>
          </w:p>
        </w:tc>
        <w:tc>
          <w:tcPr>
            <w:tcW w:w="567" w:type="dxa"/>
          </w:tcPr>
          <w:p w14:paraId="3F6C22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268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C6E2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PV087</w:t>
            </w:r>
          </w:p>
        </w:tc>
        <w:tc>
          <w:tcPr>
            <w:tcW w:w="567" w:type="dxa"/>
          </w:tcPr>
          <w:p w14:paraId="04DBEA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2.895</w:t>
            </w:r>
          </w:p>
        </w:tc>
        <w:tc>
          <w:tcPr>
            <w:tcW w:w="567" w:type="dxa"/>
          </w:tcPr>
          <w:p w14:paraId="207538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2.674</w:t>
            </w:r>
          </w:p>
        </w:tc>
        <w:tc>
          <w:tcPr>
            <w:tcW w:w="567" w:type="dxa"/>
          </w:tcPr>
          <w:p w14:paraId="1EBE04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1.704</w:t>
            </w:r>
          </w:p>
        </w:tc>
        <w:tc>
          <w:tcPr>
            <w:tcW w:w="567" w:type="dxa"/>
          </w:tcPr>
          <w:p w14:paraId="71FD97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0.829</w:t>
            </w:r>
          </w:p>
        </w:tc>
        <w:tc>
          <w:tcPr>
            <w:tcW w:w="567" w:type="dxa"/>
          </w:tcPr>
          <w:p w14:paraId="49BC3B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0.446</w:t>
            </w:r>
          </w:p>
        </w:tc>
        <w:tc>
          <w:tcPr>
            <w:tcW w:w="567" w:type="dxa"/>
          </w:tcPr>
          <w:p w14:paraId="7D9178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2.518</w:t>
            </w:r>
          </w:p>
        </w:tc>
        <w:tc>
          <w:tcPr>
            <w:tcW w:w="567" w:type="dxa"/>
          </w:tcPr>
          <w:p w14:paraId="097B21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2.766</w:t>
            </w:r>
          </w:p>
        </w:tc>
        <w:tc>
          <w:tcPr>
            <w:tcW w:w="567" w:type="dxa"/>
          </w:tcPr>
          <w:p w14:paraId="153BAB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2.922</w:t>
            </w:r>
          </w:p>
        </w:tc>
        <w:tc>
          <w:tcPr>
            <w:tcW w:w="567" w:type="dxa"/>
          </w:tcPr>
          <w:p w14:paraId="6274D5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1.543</w:t>
            </w:r>
          </w:p>
        </w:tc>
        <w:tc>
          <w:tcPr>
            <w:tcW w:w="567" w:type="dxa"/>
          </w:tcPr>
          <w:p w14:paraId="742FD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2.728</w:t>
            </w:r>
          </w:p>
        </w:tc>
        <w:tc>
          <w:tcPr>
            <w:tcW w:w="567" w:type="dxa"/>
          </w:tcPr>
          <w:p w14:paraId="2C2C5C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2.806</w:t>
            </w:r>
          </w:p>
        </w:tc>
        <w:tc>
          <w:tcPr>
            <w:tcW w:w="567" w:type="dxa"/>
          </w:tcPr>
          <w:p w14:paraId="5BD907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1.952</w:t>
            </w:r>
          </w:p>
        </w:tc>
        <w:tc>
          <w:tcPr>
            <w:tcW w:w="567" w:type="dxa"/>
          </w:tcPr>
          <w:p w14:paraId="034BD7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2.633</w:t>
            </w:r>
          </w:p>
        </w:tc>
        <w:tc>
          <w:tcPr>
            <w:tcW w:w="567" w:type="dxa"/>
          </w:tcPr>
          <w:p w14:paraId="2DE42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0.661</w:t>
            </w:r>
          </w:p>
        </w:tc>
        <w:tc>
          <w:tcPr>
            <w:tcW w:w="567" w:type="dxa"/>
          </w:tcPr>
          <w:p w14:paraId="636AAF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2.554</w:t>
            </w:r>
          </w:p>
        </w:tc>
        <w:tc>
          <w:tcPr>
            <w:tcW w:w="680" w:type="dxa"/>
          </w:tcPr>
          <w:p w14:paraId="3A9AF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0.9</w:t>
            </w:r>
          </w:p>
        </w:tc>
        <w:tc>
          <w:tcPr>
            <w:tcW w:w="567" w:type="dxa"/>
          </w:tcPr>
          <w:p w14:paraId="5289A4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660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83632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PV088</w:t>
            </w:r>
          </w:p>
        </w:tc>
        <w:tc>
          <w:tcPr>
            <w:tcW w:w="567" w:type="dxa"/>
          </w:tcPr>
          <w:p w14:paraId="178A88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2.850</w:t>
            </w:r>
          </w:p>
        </w:tc>
        <w:tc>
          <w:tcPr>
            <w:tcW w:w="567" w:type="dxa"/>
          </w:tcPr>
          <w:p w14:paraId="0218DA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2.635</w:t>
            </w:r>
          </w:p>
        </w:tc>
        <w:tc>
          <w:tcPr>
            <w:tcW w:w="567" w:type="dxa"/>
          </w:tcPr>
          <w:p w14:paraId="62B104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1.692</w:t>
            </w:r>
          </w:p>
        </w:tc>
        <w:tc>
          <w:tcPr>
            <w:tcW w:w="567" w:type="dxa"/>
          </w:tcPr>
          <w:p w14:paraId="42831F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0.821</w:t>
            </w:r>
          </w:p>
        </w:tc>
        <w:tc>
          <w:tcPr>
            <w:tcW w:w="567" w:type="dxa"/>
          </w:tcPr>
          <w:p w14:paraId="5866F0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0.438</w:t>
            </w:r>
          </w:p>
        </w:tc>
        <w:tc>
          <w:tcPr>
            <w:tcW w:w="567" w:type="dxa"/>
          </w:tcPr>
          <w:p w14:paraId="76BD9B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2.494</w:t>
            </w:r>
          </w:p>
        </w:tc>
        <w:tc>
          <w:tcPr>
            <w:tcW w:w="567" w:type="dxa"/>
          </w:tcPr>
          <w:p w14:paraId="7E0C29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2.753</w:t>
            </w:r>
          </w:p>
        </w:tc>
        <w:tc>
          <w:tcPr>
            <w:tcW w:w="567" w:type="dxa"/>
          </w:tcPr>
          <w:p w14:paraId="5BEC0D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2.934</w:t>
            </w:r>
          </w:p>
        </w:tc>
        <w:tc>
          <w:tcPr>
            <w:tcW w:w="567" w:type="dxa"/>
          </w:tcPr>
          <w:p w14:paraId="5A5F3E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1.528</w:t>
            </w:r>
          </w:p>
        </w:tc>
        <w:tc>
          <w:tcPr>
            <w:tcW w:w="567" w:type="dxa"/>
          </w:tcPr>
          <w:p w14:paraId="3E8403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2.706</w:t>
            </w:r>
          </w:p>
        </w:tc>
        <w:tc>
          <w:tcPr>
            <w:tcW w:w="567" w:type="dxa"/>
          </w:tcPr>
          <w:p w14:paraId="54538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2.777</w:t>
            </w:r>
          </w:p>
        </w:tc>
        <w:tc>
          <w:tcPr>
            <w:tcW w:w="567" w:type="dxa"/>
          </w:tcPr>
          <w:p w14:paraId="0F80E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1.907</w:t>
            </w:r>
          </w:p>
        </w:tc>
        <w:tc>
          <w:tcPr>
            <w:tcW w:w="567" w:type="dxa"/>
          </w:tcPr>
          <w:p w14:paraId="0534DB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2.579</w:t>
            </w:r>
          </w:p>
        </w:tc>
        <w:tc>
          <w:tcPr>
            <w:tcW w:w="567" w:type="dxa"/>
          </w:tcPr>
          <w:p w14:paraId="6E70C9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0.658</w:t>
            </w:r>
          </w:p>
        </w:tc>
        <w:tc>
          <w:tcPr>
            <w:tcW w:w="567" w:type="dxa"/>
          </w:tcPr>
          <w:p w14:paraId="2D176D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2.533</w:t>
            </w:r>
          </w:p>
        </w:tc>
        <w:tc>
          <w:tcPr>
            <w:tcW w:w="680" w:type="dxa"/>
          </w:tcPr>
          <w:p w14:paraId="5C29C8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-0.1</w:t>
            </w:r>
          </w:p>
        </w:tc>
        <w:tc>
          <w:tcPr>
            <w:tcW w:w="567" w:type="dxa"/>
          </w:tcPr>
          <w:p w14:paraId="5EA050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9198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F6EB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PV089</w:t>
            </w:r>
          </w:p>
        </w:tc>
        <w:tc>
          <w:tcPr>
            <w:tcW w:w="567" w:type="dxa"/>
          </w:tcPr>
          <w:p w14:paraId="6F1F82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2.755</w:t>
            </w:r>
          </w:p>
        </w:tc>
        <w:tc>
          <w:tcPr>
            <w:tcW w:w="567" w:type="dxa"/>
          </w:tcPr>
          <w:p w14:paraId="4DF9C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2.533</w:t>
            </w:r>
          </w:p>
        </w:tc>
        <w:tc>
          <w:tcPr>
            <w:tcW w:w="567" w:type="dxa"/>
          </w:tcPr>
          <w:p w14:paraId="13022E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1.646</w:t>
            </w:r>
          </w:p>
        </w:tc>
        <w:tc>
          <w:tcPr>
            <w:tcW w:w="567" w:type="dxa"/>
          </w:tcPr>
          <w:p w14:paraId="05F444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0.794</w:t>
            </w:r>
          </w:p>
        </w:tc>
        <w:tc>
          <w:tcPr>
            <w:tcW w:w="567" w:type="dxa"/>
          </w:tcPr>
          <w:p w14:paraId="2DF68E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0.421</w:t>
            </w:r>
          </w:p>
        </w:tc>
        <w:tc>
          <w:tcPr>
            <w:tcW w:w="567" w:type="dxa"/>
          </w:tcPr>
          <w:p w14:paraId="1CD3AB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2.397</w:t>
            </w:r>
          </w:p>
        </w:tc>
        <w:tc>
          <w:tcPr>
            <w:tcW w:w="567" w:type="dxa"/>
          </w:tcPr>
          <w:p w14:paraId="3A343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2.659</w:t>
            </w:r>
          </w:p>
        </w:tc>
        <w:tc>
          <w:tcPr>
            <w:tcW w:w="567" w:type="dxa"/>
          </w:tcPr>
          <w:p w14:paraId="06128B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2.814</w:t>
            </w:r>
          </w:p>
        </w:tc>
        <w:tc>
          <w:tcPr>
            <w:tcW w:w="567" w:type="dxa"/>
          </w:tcPr>
          <w:p w14:paraId="1701AB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1.480</w:t>
            </w:r>
          </w:p>
        </w:tc>
        <w:tc>
          <w:tcPr>
            <w:tcW w:w="567" w:type="dxa"/>
          </w:tcPr>
          <w:p w14:paraId="49AA6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2.586</w:t>
            </w:r>
          </w:p>
        </w:tc>
        <w:tc>
          <w:tcPr>
            <w:tcW w:w="567" w:type="dxa"/>
          </w:tcPr>
          <w:p w14:paraId="3D0A15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2.733</w:t>
            </w:r>
          </w:p>
        </w:tc>
        <w:tc>
          <w:tcPr>
            <w:tcW w:w="567" w:type="dxa"/>
          </w:tcPr>
          <w:p w14:paraId="0CEB6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1.841</w:t>
            </w:r>
          </w:p>
        </w:tc>
        <w:tc>
          <w:tcPr>
            <w:tcW w:w="567" w:type="dxa"/>
          </w:tcPr>
          <w:p w14:paraId="3CBBA7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2.480</w:t>
            </w:r>
          </w:p>
        </w:tc>
        <w:tc>
          <w:tcPr>
            <w:tcW w:w="567" w:type="dxa"/>
          </w:tcPr>
          <w:p w14:paraId="4FCA2D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0.643</w:t>
            </w:r>
          </w:p>
        </w:tc>
        <w:tc>
          <w:tcPr>
            <w:tcW w:w="567" w:type="dxa"/>
          </w:tcPr>
          <w:p w14:paraId="2E80D6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2.455</w:t>
            </w:r>
          </w:p>
        </w:tc>
        <w:tc>
          <w:tcPr>
            <w:tcW w:w="680" w:type="dxa"/>
          </w:tcPr>
          <w:p w14:paraId="669995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-3.6</w:t>
            </w:r>
          </w:p>
        </w:tc>
        <w:tc>
          <w:tcPr>
            <w:tcW w:w="567" w:type="dxa"/>
          </w:tcPr>
          <w:p w14:paraId="2FEEB6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2CA6B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875C6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PV090</w:t>
            </w:r>
          </w:p>
        </w:tc>
        <w:tc>
          <w:tcPr>
            <w:tcW w:w="567" w:type="dxa"/>
          </w:tcPr>
          <w:p w14:paraId="42DAA4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2.841</w:t>
            </w:r>
          </w:p>
        </w:tc>
        <w:tc>
          <w:tcPr>
            <w:tcW w:w="567" w:type="dxa"/>
          </w:tcPr>
          <w:p w14:paraId="420E77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2.597</w:t>
            </w:r>
          </w:p>
        </w:tc>
        <w:tc>
          <w:tcPr>
            <w:tcW w:w="567" w:type="dxa"/>
          </w:tcPr>
          <w:p w14:paraId="54AE44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1.672</w:t>
            </w:r>
          </w:p>
        </w:tc>
        <w:tc>
          <w:tcPr>
            <w:tcW w:w="567" w:type="dxa"/>
          </w:tcPr>
          <w:p w14:paraId="14B3C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0.815</w:t>
            </w:r>
          </w:p>
        </w:tc>
        <w:tc>
          <w:tcPr>
            <w:tcW w:w="567" w:type="dxa"/>
          </w:tcPr>
          <w:p w14:paraId="4FC9D8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0.434</w:t>
            </w:r>
          </w:p>
        </w:tc>
        <w:tc>
          <w:tcPr>
            <w:tcW w:w="567" w:type="dxa"/>
          </w:tcPr>
          <w:p w14:paraId="7C9C5E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2.427</w:t>
            </w:r>
          </w:p>
        </w:tc>
        <w:tc>
          <w:tcPr>
            <w:tcW w:w="567" w:type="dxa"/>
          </w:tcPr>
          <w:p w14:paraId="0562F4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2.719</w:t>
            </w:r>
          </w:p>
        </w:tc>
        <w:tc>
          <w:tcPr>
            <w:tcW w:w="567" w:type="dxa"/>
          </w:tcPr>
          <w:p w14:paraId="5EAB1D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2.864</w:t>
            </w:r>
          </w:p>
        </w:tc>
        <w:tc>
          <w:tcPr>
            <w:tcW w:w="567" w:type="dxa"/>
          </w:tcPr>
          <w:p w14:paraId="7D4F07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1.523</w:t>
            </w:r>
          </w:p>
        </w:tc>
        <w:tc>
          <w:tcPr>
            <w:tcW w:w="567" w:type="dxa"/>
          </w:tcPr>
          <w:p w14:paraId="0DB0C1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2.672</w:t>
            </w:r>
          </w:p>
        </w:tc>
        <w:tc>
          <w:tcPr>
            <w:tcW w:w="567" w:type="dxa"/>
          </w:tcPr>
          <w:p w14:paraId="3F58FE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2.763</w:t>
            </w:r>
          </w:p>
        </w:tc>
        <w:tc>
          <w:tcPr>
            <w:tcW w:w="567" w:type="dxa"/>
          </w:tcPr>
          <w:p w14:paraId="7D72A0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1.898</w:t>
            </w:r>
          </w:p>
        </w:tc>
        <w:tc>
          <w:tcPr>
            <w:tcW w:w="567" w:type="dxa"/>
          </w:tcPr>
          <w:p w14:paraId="6DD003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2.566</w:t>
            </w:r>
          </w:p>
        </w:tc>
        <w:tc>
          <w:tcPr>
            <w:tcW w:w="567" w:type="dxa"/>
          </w:tcPr>
          <w:p w14:paraId="583881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0.651</w:t>
            </w:r>
          </w:p>
        </w:tc>
        <w:tc>
          <w:tcPr>
            <w:tcW w:w="567" w:type="dxa"/>
          </w:tcPr>
          <w:p w14:paraId="5045CE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2.498</w:t>
            </w:r>
          </w:p>
        </w:tc>
        <w:tc>
          <w:tcPr>
            <w:tcW w:w="680" w:type="dxa"/>
          </w:tcPr>
          <w:p w14:paraId="0BC26C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-1.3</w:t>
            </w:r>
          </w:p>
        </w:tc>
        <w:tc>
          <w:tcPr>
            <w:tcW w:w="567" w:type="dxa"/>
          </w:tcPr>
          <w:p w14:paraId="1BB283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8FD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F840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PV091</w:t>
            </w:r>
          </w:p>
        </w:tc>
        <w:tc>
          <w:tcPr>
            <w:tcW w:w="567" w:type="dxa"/>
          </w:tcPr>
          <w:p w14:paraId="52D9E6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2.961</w:t>
            </w:r>
          </w:p>
        </w:tc>
        <w:tc>
          <w:tcPr>
            <w:tcW w:w="567" w:type="dxa"/>
          </w:tcPr>
          <w:p w14:paraId="16C584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2.746</w:t>
            </w:r>
          </w:p>
        </w:tc>
        <w:tc>
          <w:tcPr>
            <w:tcW w:w="567" w:type="dxa"/>
          </w:tcPr>
          <w:p w14:paraId="7F36D4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1.778</w:t>
            </w:r>
          </w:p>
        </w:tc>
        <w:tc>
          <w:tcPr>
            <w:tcW w:w="567" w:type="dxa"/>
          </w:tcPr>
          <w:p w14:paraId="5EE3C3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0.860</w:t>
            </w:r>
          </w:p>
        </w:tc>
        <w:tc>
          <w:tcPr>
            <w:tcW w:w="567" w:type="dxa"/>
          </w:tcPr>
          <w:p w14:paraId="61AA8C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0.461</w:t>
            </w:r>
          </w:p>
        </w:tc>
        <w:tc>
          <w:tcPr>
            <w:tcW w:w="567" w:type="dxa"/>
          </w:tcPr>
          <w:p w14:paraId="04822C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2.573</w:t>
            </w:r>
          </w:p>
        </w:tc>
        <w:tc>
          <w:tcPr>
            <w:tcW w:w="567" w:type="dxa"/>
          </w:tcPr>
          <w:p w14:paraId="24F3B7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2.866</w:t>
            </w:r>
          </w:p>
        </w:tc>
        <w:tc>
          <w:tcPr>
            <w:tcW w:w="567" w:type="dxa"/>
          </w:tcPr>
          <w:p w14:paraId="0628BE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3.072</w:t>
            </w:r>
          </w:p>
        </w:tc>
        <w:tc>
          <w:tcPr>
            <w:tcW w:w="567" w:type="dxa"/>
          </w:tcPr>
          <w:p w14:paraId="190BD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1.597</w:t>
            </w:r>
          </w:p>
        </w:tc>
        <w:tc>
          <w:tcPr>
            <w:tcW w:w="567" w:type="dxa"/>
          </w:tcPr>
          <w:p w14:paraId="5C694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2.839</w:t>
            </w:r>
          </w:p>
        </w:tc>
        <w:tc>
          <w:tcPr>
            <w:tcW w:w="567" w:type="dxa"/>
          </w:tcPr>
          <w:p w14:paraId="6DF9F8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2.926</w:t>
            </w:r>
          </w:p>
        </w:tc>
        <w:tc>
          <w:tcPr>
            <w:tcW w:w="567" w:type="dxa"/>
          </w:tcPr>
          <w:p w14:paraId="720378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2.017</w:t>
            </w:r>
          </w:p>
        </w:tc>
        <w:tc>
          <w:tcPr>
            <w:tcW w:w="567" w:type="dxa"/>
          </w:tcPr>
          <w:p w14:paraId="1B1B1C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2.691</w:t>
            </w:r>
          </w:p>
        </w:tc>
        <w:tc>
          <w:tcPr>
            <w:tcW w:w="567" w:type="dxa"/>
          </w:tcPr>
          <w:p w14:paraId="1A8241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0.688</w:t>
            </w:r>
          </w:p>
        </w:tc>
        <w:tc>
          <w:tcPr>
            <w:tcW w:w="567" w:type="dxa"/>
          </w:tcPr>
          <w:p w14:paraId="5A9609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2.620</w:t>
            </w:r>
          </w:p>
        </w:tc>
        <w:tc>
          <w:tcPr>
            <w:tcW w:w="680" w:type="dxa"/>
          </w:tcPr>
          <w:p w14:paraId="59C18F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4.3</w:t>
            </w:r>
          </w:p>
        </w:tc>
        <w:tc>
          <w:tcPr>
            <w:tcW w:w="567" w:type="dxa"/>
          </w:tcPr>
          <w:p w14:paraId="64DDAC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710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15885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PV092</w:t>
            </w:r>
          </w:p>
        </w:tc>
        <w:tc>
          <w:tcPr>
            <w:tcW w:w="567" w:type="dxa"/>
          </w:tcPr>
          <w:p w14:paraId="7A72F3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2.936</w:t>
            </w:r>
          </w:p>
        </w:tc>
        <w:tc>
          <w:tcPr>
            <w:tcW w:w="567" w:type="dxa"/>
          </w:tcPr>
          <w:p w14:paraId="7D7BDD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2.709</w:t>
            </w:r>
          </w:p>
        </w:tc>
        <w:tc>
          <w:tcPr>
            <w:tcW w:w="567" w:type="dxa"/>
          </w:tcPr>
          <w:p w14:paraId="6036BB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1.738</w:t>
            </w:r>
          </w:p>
        </w:tc>
        <w:tc>
          <w:tcPr>
            <w:tcW w:w="567" w:type="dxa"/>
          </w:tcPr>
          <w:p w14:paraId="785ABF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0.854</w:t>
            </w:r>
          </w:p>
        </w:tc>
        <w:tc>
          <w:tcPr>
            <w:tcW w:w="567" w:type="dxa"/>
          </w:tcPr>
          <w:p w14:paraId="731726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0.455</w:t>
            </w:r>
          </w:p>
        </w:tc>
        <w:tc>
          <w:tcPr>
            <w:tcW w:w="567" w:type="dxa"/>
          </w:tcPr>
          <w:p w14:paraId="3FF0B7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2.530</w:t>
            </w:r>
          </w:p>
        </w:tc>
        <w:tc>
          <w:tcPr>
            <w:tcW w:w="567" w:type="dxa"/>
          </w:tcPr>
          <w:p w14:paraId="39990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2.843</w:t>
            </w:r>
          </w:p>
        </w:tc>
        <w:tc>
          <w:tcPr>
            <w:tcW w:w="567" w:type="dxa"/>
          </w:tcPr>
          <w:p w14:paraId="6BDBC6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2.971</w:t>
            </w:r>
          </w:p>
        </w:tc>
        <w:tc>
          <w:tcPr>
            <w:tcW w:w="567" w:type="dxa"/>
          </w:tcPr>
          <w:p w14:paraId="0C43C9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1.587</w:t>
            </w:r>
          </w:p>
        </w:tc>
        <w:tc>
          <w:tcPr>
            <w:tcW w:w="567" w:type="dxa"/>
          </w:tcPr>
          <w:p w14:paraId="347558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2.772</w:t>
            </w:r>
          </w:p>
        </w:tc>
        <w:tc>
          <w:tcPr>
            <w:tcW w:w="567" w:type="dxa"/>
          </w:tcPr>
          <w:p w14:paraId="5E2739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2.866</w:t>
            </w:r>
          </w:p>
        </w:tc>
        <w:tc>
          <w:tcPr>
            <w:tcW w:w="567" w:type="dxa"/>
          </w:tcPr>
          <w:p w14:paraId="69B865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1.990</w:t>
            </w:r>
          </w:p>
        </w:tc>
        <w:tc>
          <w:tcPr>
            <w:tcW w:w="567" w:type="dxa"/>
          </w:tcPr>
          <w:p w14:paraId="106DC5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2.649</w:t>
            </w:r>
          </w:p>
        </w:tc>
        <w:tc>
          <w:tcPr>
            <w:tcW w:w="567" w:type="dxa"/>
          </w:tcPr>
          <w:p w14:paraId="286B68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0.685</w:t>
            </w:r>
          </w:p>
        </w:tc>
        <w:tc>
          <w:tcPr>
            <w:tcW w:w="567" w:type="dxa"/>
          </w:tcPr>
          <w:p w14:paraId="7F01D6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2.608</w:t>
            </w:r>
          </w:p>
        </w:tc>
        <w:tc>
          <w:tcPr>
            <w:tcW w:w="680" w:type="dxa"/>
          </w:tcPr>
          <w:p w14:paraId="38E15B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</w:t>
            </w:r>
          </w:p>
        </w:tc>
        <w:tc>
          <w:tcPr>
            <w:tcW w:w="567" w:type="dxa"/>
          </w:tcPr>
          <w:p w14:paraId="0102E1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7BC2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44BA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PV093</w:t>
            </w:r>
          </w:p>
        </w:tc>
        <w:tc>
          <w:tcPr>
            <w:tcW w:w="567" w:type="dxa"/>
          </w:tcPr>
          <w:p w14:paraId="3BCE8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2.547</w:t>
            </w:r>
          </w:p>
        </w:tc>
        <w:tc>
          <w:tcPr>
            <w:tcW w:w="567" w:type="dxa"/>
          </w:tcPr>
          <w:p w14:paraId="5BB58C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2.348</w:t>
            </w:r>
          </w:p>
        </w:tc>
        <w:tc>
          <w:tcPr>
            <w:tcW w:w="567" w:type="dxa"/>
          </w:tcPr>
          <w:p w14:paraId="457F7E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1.523</w:t>
            </w:r>
          </w:p>
        </w:tc>
        <w:tc>
          <w:tcPr>
            <w:tcW w:w="567" w:type="dxa"/>
          </w:tcPr>
          <w:p w14:paraId="3C2B1E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0.735</w:t>
            </w:r>
          </w:p>
        </w:tc>
        <w:tc>
          <w:tcPr>
            <w:tcW w:w="567" w:type="dxa"/>
          </w:tcPr>
          <w:p w14:paraId="1986D8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0.392</w:t>
            </w:r>
          </w:p>
        </w:tc>
        <w:tc>
          <w:tcPr>
            <w:tcW w:w="567" w:type="dxa"/>
          </w:tcPr>
          <w:p w14:paraId="4C38AA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2.245</w:t>
            </w:r>
          </w:p>
        </w:tc>
        <w:tc>
          <w:tcPr>
            <w:tcW w:w="567" w:type="dxa"/>
          </w:tcPr>
          <w:p w14:paraId="01672D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2.443</w:t>
            </w:r>
          </w:p>
        </w:tc>
        <w:tc>
          <w:tcPr>
            <w:tcW w:w="567" w:type="dxa"/>
          </w:tcPr>
          <w:p w14:paraId="6EB191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2.659</w:t>
            </w:r>
          </w:p>
        </w:tc>
        <w:tc>
          <w:tcPr>
            <w:tcW w:w="567" w:type="dxa"/>
          </w:tcPr>
          <w:p w14:paraId="6ED96C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1.391</w:t>
            </w:r>
          </w:p>
        </w:tc>
        <w:tc>
          <w:tcPr>
            <w:tcW w:w="567" w:type="dxa"/>
          </w:tcPr>
          <w:p w14:paraId="18098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2.423</w:t>
            </w:r>
          </w:p>
        </w:tc>
        <w:tc>
          <w:tcPr>
            <w:tcW w:w="567" w:type="dxa"/>
          </w:tcPr>
          <w:p w14:paraId="5E14F7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2.529</w:t>
            </w:r>
          </w:p>
        </w:tc>
        <w:tc>
          <w:tcPr>
            <w:tcW w:w="567" w:type="dxa"/>
          </w:tcPr>
          <w:p w14:paraId="0A5313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1.737</w:t>
            </w:r>
          </w:p>
        </w:tc>
        <w:tc>
          <w:tcPr>
            <w:tcW w:w="567" w:type="dxa"/>
          </w:tcPr>
          <w:p w14:paraId="3FEB97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2.339</w:t>
            </w:r>
          </w:p>
        </w:tc>
        <w:tc>
          <w:tcPr>
            <w:tcW w:w="567" w:type="dxa"/>
          </w:tcPr>
          <w:p w14:paraId="6E5170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0.601</w:t>
            </w:r>
          </w:p>
        </w:tc>
        <w:tc>
          <w:tcPr>
            <w:tcW w:w="567" w:type="dxa"/>
          </w:tcPr>
          <w:p w14:paraId="097BE4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2.287</w:t>
            </w:r>
          </w:p>
        </w:tc>
        <w:tc>
          <w:tcPr>
            <w:tcW w:w="680" w:type="dxa"/>
          </w:tcPr>
          <w:p w14:paraId="06CB5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-10.1</w:t>
            </w:r>
          </w:p>
        </w:tc>
        <w:tc>
          <w:tcPr>
            <w:tcW w:w="567" w:type="dxa"/>
          </w:tcPr>
          <w:p w14:paraId="248836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5AB4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0B9BB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PV094</w:t>
            </w:r>
          </w:p>
        </w:tc>
        <w:tc>
          <w:tcPr>
            <w:tcW w:w="567" w:type="dxa"/>
          </w:tcPr>
          <w:p w14:paraId="50332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2.821</w:t>
            </w:r>
          </w:p>
        </w:tc>
        <w:tc>
          <w:tcPr>
            <w:tcW w:w="567" w:type="dxa"/>
          </w:tcPr>
          <w:p w14:paraId="133509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2.570</w:t>
            </w:r>
          </w:p>
        </w:tc>
        <w:tc>
          <w:tcPr>
            <w:tcW w:w="567" w:type="dxa"/>
          </w:tcPr>
          <w:p w14:paraId="2258F0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1.681</w:t>
            </w:r>
          </w:p>
        </w:tc>
        <w:tc>
          <w:tcPr>
            <w:tcW w:w="567" w:type="dxa"/>
          </w:tcPr>
          <w:p w14:paraId="125A8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0.803</w:t>
            </w:r>
          </w:p>
        </w:tc>
        <w:tc>
          <w:tcPr>
            <w:tcW w:w="567" w:type="dxa"/>
          </w:tcPr>
          <w:p w14:paraId="77FD4D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0.429</w:t>
            </w:r>
          </w:p>
        </w:tc>
        <w:tc>
          <w:tcPr>
            <w:tcW w:w="567" w:type="dxa"/>
          </w:tcPr>
          <w:p w14:paraId="6D3E2B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2.417</w:t>
            </w:r>
          </w:p>
        </w:tc>
        <w:tc>
          <w:tcPr>
            <w:tcW w:w="567" w:type="dxa"/>
          </w:tcPr>
          <w:p w14:paraId="6DE02B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2.694</w:t>
            </w:r>
          </w:p>
        </w:tc>
        <w:tc>
          <w:tcPr>
            <w:tcW w:w="567" w:type="dxa"/>
          </w:tcPr>
          <w:p w14:paraId="146F04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2.865</w:t>
            </w:r>
          </w:p>
        </w:tc>
        <w:tc>
          <w:tcPr>
            <w:tcW w:w="567" w:type="dxa"/>
          </w:tcPr>
          <w:p w14:paraId="28EC63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1.507</w:t>
            </w:r>
          </w:p>
        </w:tc>
        <w:tc>
          <w:tcPr>
            <w:tcW w:w="567" w:type="dxa"/>
          </w:tcPr>
          <w:p w14:paraId="67404F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2.625</w:t>
            </w:r>
          </w:p>
        </w:tc>
        <w:tc>
          <w:tcPr>
            <w:tcW w:w="567" w:type="dxa"/>
          </w:tcPr>
          <w:p w14:paraId="2DFB65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2.717</w:t>
            </w:r>
          </w:p>
        </w:tc>
        <w:tc>
          <w:tcPr>
            <w:tcW w:w="567" w:type="dxa"/>
          </w:tcPr>
          <w:p w14:paraId="08E83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1.879</w:t>
            </w:r>
          </w:p>
        </w:tc>
        <w:tc>
          <w:tcPr>
            <w:tcW w:w="567" w:type="dxa"/>
          </w:tcPr>
          <w:p w14:paraId="65C5D2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2.502</w:t>
            </w:r>
          </w:p>
        </w:tc>
        <w:tc>
          <w:tcPr>
            <w:tcW w:w="567" w:type="dxa"/>
          </w:tcPr>
          <w:p w14:paraId="0BB656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0.643</w:t>
            </w:r>
          </w:p>
        </w:tc>
        <w:tc>
          <w:tcPr>
            <w:tcW w:w="567" w:type="dxa"/>
          </w:tcPr>
          <w:p w14:paraId="10EB7A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2.461</w:t>
            </w:r>
          </w:p>
        </w:tc>
        <w:tc>
          <w:tcPr>
            <w:tcW w:w="680" w:type="dxa"/>
          </w:tcPr>
          <w:p w14:paraId="401390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-2.3</w:t>
            </w:r>
          </w:p>
        </w:tc>
        <w:tc>
          <w:tcPr>
            <w:tcW w:w="567" w:type="dxa"/>
          </w:tcPr>
          <w:p w14:paraId="4BB999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0588D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B5D6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PV095</w:t>
            </w:r>
          </w:p>
        </w:tc>
        <w:tc>
          <w:tcPr>
            <w:tcW w:w="567" w:type="dxa"/>
          </w:tcPr>
          <w:p w14:paraId="58C38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2.802</w:t>
            </w:r>
          </w:p>
        </w:tc>
        <w:tc>
          <w:tcPr>
            <w:tcW w:w="567" w:type="dxa"/>
          </w:tcPr>
          <w:p w14:paraId="1470EB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2.604</w:t>
            </w:r>
          </w:p>
        </w:tc>
        <w:tc>
          <w:tcPr>
            <w:tcW w:w="567" w:type="dxa"/>
          </w:tcPr>
          <w:p w14:paraId="286AC9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1.652</w:t>
            </w:r>
          </w:p>
        </w:tc>
        <w:tc>
          <w:tcPr>
            <w:tcW w:w="567" w:type="dxa"/>
          </w:tcPr>
          <w:p w14:paraId="1DF1B2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0.808</w:t>
            </w:r>
          </w:p>
        </w:tc>
        <w:tc>
          <w:tcPr>
            <w:tcW w:w="567" w:type="dxa"/>
          </w:tcPr>
          <w:p w14:paraId="31938E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0.429</w:t>
            </w:r>
          </w:p>
        </w:tc>
        <w:tc>
          <w:tcPr>
            <w:tcW w:w="567" w:type="dxa"/>
          </w:tcPr>
          <w:p w14:paraId="35581E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2.422</w:t>
            </w:r>
          </w:p>
        </w:tc>
        <w:tc>
          <w:tcPr>
            <w:tcW w:w="567" w:type="dxa"/>
          </w:tcPr>
          <w:p w14:paraId="12654C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2.711</w:t>
            </w:r>
          </w:p>
        </w:tc>
        <w:tc>
          <w:tcPr>
            <w:tcW w:w="567" w:type="dxa"/>
          </w:tcPr>
          <w:p w14:paraId="05BF06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2.862</w:t>
            </w:r>
          </w:p>
        </w:tc>
        <w:tc>
          <w:tcPr>
            <w:tcW w:w="567" w:type="dxa"/>
          </w:tcPr>
          <w:p w14:paraId="6FEB36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1.491</w:t>
            </w:r>
          </w:p>
        </w:tc>
        <w:tc>
          <w:tcPr>
            <w:tcW w:w="567" w:type="dxa"/>
          </w:tcPr>
          <w:p w14:paraId="3098E3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2.655</w:t>
            </w:r>
          </w:p>
        </w:tc>
        <w:tc>
          <w:tcPr>
            <w:tcW w:w="567" w:type="dxa"/>
          </w:tcPr>
          <w:p w14:paraId="5EDB8B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2.744</w:t>
            </w:r>
          </w:p>
        </w:tc>
        <w:tc>
          <w:tcPr>
            <w:tcW w:w="567" w:type="dxa"/>
          </w:tcPr>
          <w:p w14:paraId="290BB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1.869</w:t>
            </w:r>
          </w:p>
        </w:tc>
        <w:tc>
          <w:tcPr>
            <w:tcW w:w="567" w:type="dxa"/>
          </w:tcPr>
          <w:p w14:paraId="5FB271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2.531</w:t>
            </w:r>
          </w:p>
        </w:tc>
        <w:tc>
          <w:tcPr>
            <w:tcW w:w="567" w:type="dxa"/>
          </w:tcPr>
          <w:p w14:paraId="76C17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0.645</w:t>
            </w:r>
          </w:p>
        </w:tc>
        <w:tc>
          <w:tcPr>
            <w:tcW w:w="567" w:type="dxa"/>
          </w:tcPr>
          <w:p w14:paraId="1B53396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2.494</w:t>
            </w:r>
          </w:p>
        </w:tc>
        <w:tc>
          <w:tcPr>
            <w:tcW w:w="680" w:type="dxa"/>
          </w:tcPr>
          <w:p w14:paraId="3896AD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-2.0</w:t>
            </w:r>
          </w:p>
        </w:tc>
        <w:tc>
          <w:tcPr>
            <w:tcW w:w="567" w:type="dxa"/>
          </w:tcPr>
          <w:p w14:paraId="5386B1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3171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7369F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PV096</w:t>
            </w:r>
          </w:p>
        </w:tc>
        <w:tc>
          <w:tcPr>
            <w:tcW w:w="567" w:type="dxa"/>
          </w:tcPr>
          <w:p w14:paraId="28A13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2.874</w:t>
            </w:r>
          </w:p>
        </w:tc>
        <w:tc>
          <w:tcPr>
            <w:tcW w:w="567" w:type="dxa"/>
          </w:tcPr>
          <w:p w14:paraId="56E0BF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2.672</w:t>
            </w:r>
          </w:p>
        </w:tc>
        <w:tc>
          <w:tcPr>
            <w:tcW w:w="567" w:type="dxa"/>
          </w:tcPr>
          <w:p w14:paraId="7B2E73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1.727</w:t>
            </w:r>
          </w:p>
        </w:tc>
        <w:tc>
          <w:tcPr>
            <w:tcW w:w="567" w:type="dxa"/>
          </w:tcPr>
          <w:p w14:paraId="059ABF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0.838</w:t>
            </w:r>
          </w:p>
        </w:tc>
        <w:tc>
          <w:tcPr>
            <w:tcW w:w="567" w:type="dxa"/>
          </w:tcPr>
          <w:p w14:paraId="5187C0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0.439</w:t>
            </w:r>
          </w:p>
        </w:tc>
        <w:tc>
          <w:tcPr>
            <w:tcW w:w="567" w:type="dxa"/>
          </w:tcPr>
          <w:p w14:paraId="1B7BCA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2.497</w:t>
            </w:r>
          </w:p>
        </w:tc>
        <w:tc>
          <w:tcPr>
            <w:tcW w:w="567" w:type="dxa"/>
          </w:tcPr>
          <w:p w14:paraId="211E20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2.741</w:t>
            </w:r>
          </w:p>
        </w:tc>
        <w:tc>
          <w:tcPr>
            <w:tcW w:w="567" w:type="dxa"/>
          </w:tcPr>
          <w:p w14:paraId="36DCBB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2.945</w:t>
            </w:r>
          </w:p>
        </w:tc>
        <w:tc>
          <w:tcPr>
            <w:tcW w:w="567" w:type="dxa"/>
          </w:tcPr>
          <w:p w14:paraId="6FC5A9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1.564</w:t>
            </w:r>
          </w:p>
        </w:tc>
        <w:tc>
          <w:tcPr>
            <w:tcW w:w="567" w:type="dxa"/>
          </w:tcPr>
          <w:p w14:paraId="3471C0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2.712</w:t>
            </w:r>
          </w:p>
        </w:tc>
        <w:tc>
          <w:tcPr>
            <w:tcW w:w="567" w:type="dxa"/>
          </w:tcPr>
          <w:p w14:paraId="45EE25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2.828</w:t>
            </w:r>
          </w:p>
        </w:tc>
        <w:tc>
          <w:tcPr>
            <w:tcW w:w="567" w:type="dxa"/>
          </w:tcPr>
          <w:p w14:paraId="592182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1.931</w:t>
            </w:r>
          </w:p>
        </w:tc>
        <w:tc>
          <w:tcPr>
            <w:tcW w:w="567" w:type="dxa"/>
          </w:tcPr>
          <w:p w14:paraId="57EFD2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2.622</w:t>
            </w:r>
          </w:p>
        </w:tc>
        <w:tc>
          <w:tcPr>
            <w:tcW w:w="567" w:type="dxa"/>
          </w:tcPr>
          <w:p w14:paraId="322F7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0.662</w:t>
            </w:r>
          </w:p>
        </w:tc>
        <w:tc>
          <w:tcPr>
            <w:tcW w:w="567" w:type="dxa"/>
          </w:tcPr>
          <w:p w14:paraId="562959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2.559</w:t>
            </w:r>
          </w:p>
        </w:tc>
        <w:tc>
          <w:tcPr>
            <w:tcW w:w="680" w:type="dxa"/>
          </w:tcPr>
          <w:p w14:paraId="2FE1A5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</w:t>
            </w:r>
          </w:p>
        </w:tc>
        <w:tc>
          <w:tcPr>
            <w:tcW w:w="567" w:type="dxa"/>
          </w:tcPr>
          <w:p w14:paraId="2956B3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30FD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5C67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PV097</w:t>
            </w:r>
          </w:p>
        </w:tc>
        <w:tc>
          <w:tcPr>
            <w:tcW w:w="567" w:type="dxa"/>
          </w:tcPr>
          <w:p w14:paraId="5B099F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2.688</w:t>
            </w:r>
          </w:p>
        </w:tc>
        <w:tc>
          <w:tcPr>
            <w:tcW w:w="567" w:type="dxa"/>
          </w:tcPr>
          <w:p w14:paraId="1C1BA6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2.435</w:t>
            </w:r>
          </w:p>
        </w:tc>
        <w:tc>
          <w:tcPr>
            <w:tcW w:w="567" w:type="dxa"/>
          </w:tcPr>
          <w:p w14:paraId="78F852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1.600</w:t>
            </w:r>
          </w:p>
        </w:tc>
        <w:tc>
          <w:tcPr>
            <w:tcW w:w="567" w:type="dxa"/>
          </w:tcPr>
          <w:p w14:paraId="23197F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0.768</w:t>
            </w:r>
          </w:p>
        </w:tc>
        <w:tc>
          <w:tcPr>
            <w:tcW w:w="567" w:type="dxa"/>
          </w:tcPr>
          <w:p w14:paraId="3EE6D1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0.409</w:t>
            </w:r>
          </w:p>
        </w:tc>
        <w:tc>
          <w:tcPr>
            <w:tcW w:w="567" w:type="dxa"/>
          </w:tcPr>
          <w:p w14:paraId="61A491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2.318</w:t>
            </w:r>
          </w:p>
        </w:tc>
        <w:tc>
          <w:tcPr>
            <w:tcW w:w="567" w:type="dxa"/>
          </w:tcPr>
          <w:p w14:paraId="74CE8C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2.562</w:t>
            </w:r>
          </w:p>
        </w:tc>
        <w:tc>
          <w:tcPr>
            <w:tcW w:w="567" w:type="dxa"/>
          </w:tcPr>
          <w:p w14:paraId="595A58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2.705</w:t>
            </w:r>
          </w:p>
        </w:tc>
        <w:tc>
          <w:tcPr>
            <w:tcW w:w="567" w:type="dxa"/>
          </w:tcPr>
          <w:p w14:paraId="2F770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1.455</w:t>
            </w:r>
          </w:p>
        </w:tc>
        <w:tc>
          <w:tcPr>
            <w:tcW w:w="567" w:type="dxa"/>
          </w:tcPr>
          <w:p w14:paraId="781E6D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2.555</w:t>
            </w:r>
          </w:p>
        </w:tc>
        <w:tc>
          <w:tcPr>
            <w:tcW w:w="567" w:type="dxa"/>
          </w:tcPr>
          <w:p w14:paraId="4F8BFE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2.631</w:t>
            </w:r>
          </w:p>
        </w:tc>
        <w:tc>
          <w:tcPr>
            <w:tcW w:w="567" w:type="dxa"/>
          </w:tcPr>
          <w:p w14:paraId="10385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1.781</w:t>
            </w:r>
          </w:p>
        </w:tc>
        <w:tc>
          <w:tcPr>
            <w:tcW w:w="567" w:type="dxa"/>
          </w:tcPr>
          <w:p w14:paraId="7631A7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2.387</w:t>
            </w:r>
          </w:p>
        </w:tc>
        <w:tc>
          <w:tcPr>
            <w:tcW w:w="567" w:type="dxa"/>
          </w:tcPr>
          <w:p w14:paraId="3B8E10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0.620</w:t>
            </w:r>
          </w:p>
        </w:tc>
        <w:tc>
          <w:tcPr>
            <w:tcW w:w="567" w:type="dxa"/>
          </w:tcPr>
          <w:p w14:paraId="2296A7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2.395</w:t>
            </w:r>
          </w:p>
        </w:tc>
        <w:tc>
          <w:tcPr>
            <w:tcW w:w="680" w:type="dxa"/>
          </w:tcPr>
          <w:p w14:paraId="4EB1D2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-6.5</w:t>
            </w:r>
          </w:p>
        </w:tc>
        <w:tc>
          <w:tcPr>
            <w:tcW w:w="567" w:type="dxa"/>
          </w:tcPr>
          <w:p w14:paraId="338319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隐裂</w:t>
            </w:r>
          </w:p>
        </w:tc>
      </w:tr>
      <w:tr w14:paraId="1AAAD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B0A7A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PV098</w:t>
            </w:r>
          </w:p>
        </w:tc>
        <w:tc>
          <w:tcPr>
            <w:tcW w:w="567" w:type="dxa"/>
          </w:tcPr>
          <w:p w14:paraId="0167A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2.741</w:t>
            </w:r>
          </w:p>
        </w:tc>
        <w:tc>
          <w:tcPr>
            <w:tcW w:w="567" w:type="dxa"/>
          </w:tcPr>
          <w:p w14:paraId="6256A1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2.548</w:t>
            </w:r>
          </w:p>
        </w:tc>
        <w:tc>
          <w:tcPr>
            <w:tcW w:w="567" w:type="dxa"/>
          </w:tcPr>
          <w:p w14:paraId="02D9FF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1.646</w:t>
            </w:r>
          </w:p>
        </w:tc>
        <w:tc>
          <w:tcPr>
            <w:tcW w:w="567" w:type="dxa"/>
          </w:tcPr>
          <w:p w14:paraId="77BD35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0.788</w:t>
            </w:r>
          </w:p>
        </w:tc>
        <w:tc>
          <w:tcPr>
            <w:tcW w:w="567" w:type="dxa"/>
          </w:tcPr>
          <w:p w14:paraId="7223A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0.425</w:t>
            </w:r>
          </w:p>
        </w:tc>
        <w:tc>
          <w:tcPr>
            <w:tcW w:w="567" w:type="dxa"/>
          </w:tcPr>
          <w:p w14:paraId="3B4051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2.361</w:t>
            </w:r>
          </w:p>
        </w:tc>
        <w:tc>
          <w:tcPr>
            <w:tcW w:w="567" w:type="dxa"/>
          </w:tcPr>
          <w:p w14:paraId="3ACFFAD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2.649</w:t>
            </w:r>
          </w:p>
        </w:tc>
        <w:tc>
          <w:tcPr>
            <w:tcW w:w="567" w:type="dxa"/>
          </w:tcPr>
          <w:p w14:paraId="1457C4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2.812</w:t>
            </w:r>
          </w:p>
        </w:tc>
        <w:tc>
          <w:tcPr>
            <w:tcW w:w="567" w:type="dxa"/>
          </w:tcPr>
          <w:p w14:paraId="7BDC70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1.476</w:t>
            </w:r>
          </w:p>
        </w:tc>
        <w:tc>
          <w:tcPr>
            <w:tcW w:w="567" w:type="dxa"/>
          </w:tcPr>
          <w:p w14:paraId="3A0CF0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2.573</w:t>
            </w:r>
          </w:p>
        </w:tc>
        <w:tc>
          <w:tcPr>
            <w:tcW w:w="567" w:type="dxa"/>
          </w:tcPr>
          <w:p w14:paraId="6D9C12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2.709</w:t>
            </w:r>
          </w:p>
        </w:tc>
        <w:tc>
          <w:tcPr>
            <w:tcW w:w="567" w:type="dxa"/>
          </w:tcPr>
          <w:p w14:paraId="20FDC3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1.868</w:t>
            </w:r>
          </w:p>
        </w:tc>
        <w:tc>
          <w:tcPr>
            <w:tcW w:w="567" w:type="dxa"/>
          </w:tcPr>
          <w:p w14:paraId="08D2DA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2.511</w:t>
            </w:r>
          </w:p>
        </w:tc>
        <w:tc>
          <w:tcPr>
            <w:tcW w:w="567" w:type="dxa"/>
          </w:tcPr>
          <w:p w14:paraId="544FF2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0.640</w:t>
            </w:r>
          </w:p>
        </w:tc>
        <w:tc>
          <w:tcPr>
            <w:tcW w:w="567" w:type="dxa"/>
          </w:tcPr>
          <w:p w14:paraId="4D7E14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2.414</w:t>
            </w:r>
          </w:p>
        </w:tc>
        <w:tc>
          <w:tcPr>
            <w:tcW w:w="680" w:type="dxa"/>
          </w:tcPr>
          <w:p w14:paraId="2D7444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-3.8</w:t>
            </w:r>
          </w:p>
        </w:tc>
        <w:tc>
          <w:tcPr>
            <w:tcW w:w="567" w:type="dxa"/>
          </w:tcPr>
          <w:p w14:paraId="4D870F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1278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78705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PV099</w:t>
            </w:r>
          </w:p>
        </w:tc>
        <w:tc>
          <w:tcPr>
            <w:tcW w:w="567" w:type="dxa"/>
          </w:tcPr>
          <w:p w14:paraId="7FE982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2.930</w:t>
            </w:r>
          </w:p>
        </w:tc>
        <w:tc>
          <w:tcPr>
            <w:tcW w:w="567" w:type="dxa"/>
          </w:tcPr>
          <w:p w14:paraId="666BF1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2.696</w:t>
            </w:r>
          </w:p>
        </w:tc>
        <w:tc>
          <w:tcPr>
            <w:tcW w:w="567" w:type="dxa"/>
          </w:tcPr>
          <w:p w14:paraId="69B302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1.724</w:t>
            </w:r>
          </w:p>
        </w:tc>
        <w:tc>
          <w:tcPr>
            <w:tcW w:w="567" w:type="dxa"/>
          </w:tcPr>
          <w:p w14:paraId="327A2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0.839</w:t>
            </w:r>
          </w:p>
        </w:tc>
        <w:tc>
          <w:tcPr>
            <w:tcW w:w="567" w:type="dxa"/>
          </w:tcPr>
          <w:p w14:paraId="28B90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0.453</w:t>
            </w:r>
          </w:p>
        </w:tc>
        <w:tc>
          <w:tcPr>
            <w:tcW w:w="567" w:type="dxa"/>
          </w:tcPr>
          <w:p w14:paraId="251F66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2.519</w:t>
            </w:r>
          </w:p>
        </w:tc>
        <w:tc>
          <w:tcPr>
            <w:tcW w:w="567" w:type="dxa"/>
          </w:tcPr>
          <w:p w14:paraId="3AEA36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2.823</w:t>
            </w:r>
          </w:p>
        </w:tc>
        <w:tc>
          <w:tcPr>
            <w:tcW w:w="567" w:type="dxa"/>
          </w:tcPr>
          <w:p w14:paraId="407690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2.958</w:t>
            </w:r>
          </w:p>
        </w:tc>
        <w:tc>
          <w:tcPr>
            <w:tcW w:w="567" w:type="dxa"/>
          </w:tcPr>
          <w:p w14:paraId="1C33F3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1.588</w:t>
            </w:r>
          </w:p>
        </w:tc>
        <w:tc>
          <w:tcPr>
            <w:tcW w:w="567" w:type="dxa"/>
          </w:tcPr>
          <w:p w14:paraId="2BCF18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2.733</w:t>
            </w:r>
          </w:p>
        </w:tc>
        <w:tc>
          <w:tcPr>
            <w:tcW w:w="567" w:type="dxa"/>
          </w:tcPr>
          <w:p w14:paraId="40DA5E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2.852</w:t>
            </w:r>
          </w:p>
        </w:tc>
        <w:tc>
          <w:tcPr>
            <w:tcW w:w="567" w:type="dxa"/>
          </w:tcPr>
          <w:p w14:paraId="6764D5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1.977</w:t>
            </w:r>
          </w:p>
        </w:tc>
        <w:tc>
          <w:tcPr>
            <w:tcW w:w="567" w:type="dxa"/>
          </w:tcPr>
          <w:p w14:paraId="63C9FC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2.640</w:t>
            </w:r>
          </w:p>
        </w:tc>
        <w:tc>
          <w:tcPr>
            <w:tcW w:w="567" w:type="dxa"/>
          </w:tcPr>
          <w:p w14:paraId="7C8434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0.674</w:t>
            </w:r>
          </w:p>
        </w:tc>
        <w:tc>
          <w:tcPr>
            <w:tcW w:w="567" w:type="dxa"/>
          </w:tcPr>
          <w:p w14:paraId="439627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2.595</w:t>
            </w:r>
          </w:p>
        </w:tc>
        <w:tc>
          <w:tcPr>
            <w:tcW w:w="680" w:type="dxa"/>
          </w:tcPr>
          <w:p w14:paraId="1AB709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2.1</w:t>
            </w:r>
          </w:p>
        </w:tc>
        <w:tc>
          <w:tcPr>
            <w:tcW w:w="567" w:type="dxa"/>
          </w:tcPr>
          <w:p w14:paraId="644C86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  <w:tr w14:paraId="55C93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A2C5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PV100</w:t>
            </w:r>
          </w:p>
        </w:tc>
        <w:tc>
          <w:tcPr>
            <w:tcW w:w="567" w:type="dxa"/>
          </w:tcPr>
          <w:p w14:paraId="06DA17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2.942</w:t>
            </w:r>
          </w:p>
        </w:tc>
        <w:tc>
          <w:tcPr>
            <w:tcW w:w="567" w:type="dxa"/>
          </w:tcPr>
          <w:p w14:paraId="39BE14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2.723</w:t>
            </w:r>
          </w:p>
        </w:tc>
        <w:tc>
          <w:tcPr>
            <w:tcW w:w="567" w:type="dxa"/>
          </w:tcPr>
          <w:p w14:paraId="2C2E0F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1.766</w:t>
            </w:r>
          </w:p>
        </w:tc>
        <w:tc>
          <w:tcPr>
            <w:tcW w:w="567" w:type="dxa"/>
          </w:tcPr>
          <w:p w14:paraId="3360A6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0.850</w:t>
            </w:r>
          </w:p>
        </w:tc>
        <w:tc>
          <w:tcPr>
            <w:tcW w:w="567" w:type="dxa"/>
          </w:tcPr>
          <w:p w14:paraId="2F09A0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0.453</w:t>
            </w:r>
          </w:p>
        </w:tc>
        <w:tc>
          <w:tcPr>
            <w:tcW w:w="567" w:type="dxa"/>
          </w:tcPr>
          <w:p w14:paraId="50623D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2.527</w:t>
            </w:r>
          </w:p>
        </w:tc>
        <w:tc>
          <w:tcPr>
            <w:tcW w:w="567" w:type="dxa"/>
          </w:tcPr>
          <w:p w14:paraId="53789C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2.809</w:t>
            </w:r>
          </w:p>
        </w:tc>
        <w:tc>
          <w:tcPr>
            <w:tcW w:w="567" w:type="dxa"/>
          </w:tcPr>
          <w:p w14:paraId="2C7CF4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3.008</w:t>
            </w:r>
          </w:p>
        </w:tc>
        <w:tc>
          <w:tcPr>
            <w:tcW w:w="567" w:type="dxa"/>
          </w:tcPr>
          <w:p w14:paraId="3737A1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1.587</w:t>
            </w:r>
          </w:p>
        </w:tc>
        <w:tc>
          <w:tcPr>
            <w:tcW w:w="567" w:type="dxa"/>
          </w:tcPr>
          <w:p w14:paraId="42E579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2.793</w:t>
            </w:r>
          </w:p>
        </w:tc>
        <w:tc>
          <w:tcPr>
            <w:tcW w:w="567" w:type="dxa"/>
          </w:tcPr>
          <w:p w14:paraId="7819DD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2.896</w:t>
            </w:r>
          </w:p>
        </w:tc>
        <w:tc>
          <w:tcPr>
            <w:tcW w:w="567" w:type="dxa"/>
          </w:tcPr>
          <w:p w14:paraId="7A6D7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1.961</w:t>
            </w:r>
          </w:p>
        </w:tc>
        <w:tc>
          <w:tcPr>
            <w:tcW w:w="567" w:type="dxa"/>
          </w:tcPr>
          <w:p w14:paraId="029BE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2.650</w:t>
            </w:r>
          </w:p>
        </w:tc>
        <w:tc>
          <w:tcPr>
            <w:tcW w:w="567" w:type="dxa"/>
          </w:tcPr>
          <w:p w14:paraId="69055C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0.681</w:t>
            </w:r>
          </w:p>
        </w:tc>
        <w:tc>
          <w:tcPr>
            <w:tcW w:w="567" w:type="dxa"/>
          </w:tcPr>
          <w:p w14:paraId="0BA5F8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2.625</w:t>
            </w:r>
          </w:p>
        </w:tc>
        <w:tc>
          <w:tcPr>
            <w:tcW w:w="680" w:type="dxa"/>
          </w:tcPr>
          <w:p w14:paraId="2600E1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2.9</w:t>
            </w:r>
          </w:p>
        </w:tc>
        <w:tc>
          <w:tcPr>
            <w:tcW w:w="567" w:type="dxa"/>
          </w:tcPr>
          <w:p w14:paraId="7B7B64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4"/>
              </w:rPr>
              <w:t>正常</w:t>
            </w:r>
          </w:p>
        </w:tc>
      </w:tr>
    </w:tbl>
    <w:p w14:paraId="176301EC">
      <w:r>
        <w:br w:type="page"/>
      </w:r>
    </w:p>
    <w:p w14:paraId="64EA9E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578" w:lineRule="exact"/>
        <w:textAlignment w:val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附表  历史气象数据（1~16天）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6B6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</w:tcPr>
          <w:p w14:paraId="1CB7983D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日期(天)</w:t>
            </w:r>
          </w:p>
        </w:tc>
        <w:tc>
          <w:tcPr>
            <w:tcW w:w="1728" w:type="dxa"/>
          </w:tcPr>
          <w:p w14:paraId="5A40F3E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日总辐照量(kWh/m²)</w:t>
            </w:r>
          </w:p>
        </w:tc>
        <w:tc>
          <w:tcPr>
            <w:tcW w:w="1728" w:type="dxa"/>
          </w:tcPr>
          <w:p w14:paraId="515DE73C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日均环境温度(℃)</w:t>
            </w:r>
          </w:p>
        </w:tc>
        <w:tc>
          <w:tcPr>
            <w:tcW w:w="1728" w:type="dxa"/>
          </w:tcPr>
          <w:p w14:paraId="12FE4685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日均风速(m/s)</w:t>
            </w:r>
          </w:p>
        </w:tc>
        <w:tc>
          <w:tcPr>
            <w:tcW w:w="1728" w:type="dxa"/>
          </w:tcPr>
          <w:p w14:paraId="6A2DA90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sz w:val="18"/>
              </w:rPr>
              <w:t>天气类型</w:t>
            </w:r>
          </w:p>
        </w:tc>
      </w:tr>
      <w:tr w14:paraId="6D42F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3C1F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w="1728" w:type="dxa"/>
          </w:tcPr>
          <w:p w14:paraId="51DA70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5.2</w:t>
            </w:r>
          </w:p>
        </w:tc>
        <w:tc>
          <w:tcPr>
            <w:tcW w:w="1728" w:type="dxa"/>
          </w:tcPr>
          <w:p w14:paraId="630B87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w="1728" w:type="dxa"/>
          </w:tcPr>
          <w:p w14:paraId="33B4A8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2.1</w:t>
            </w:r>
          </w:p>
        </w:tc>
        <w:tc>
          <w:tcPr>
            <w:tcW w:w="1728" w:type="dxa"/>
          </w:tcPr>
          <w:p w14:paraId="551EB9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5BBF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143E6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w="1728" w:type="dxa"/>
          </w:tcPr>
          <w:p w14:paraId="75760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4.8</w:t>
            </w:r>
          </w:p>
        </w:tc>
        <w:tc>
          <w:tcPr>
            <w:tcW w:w="1728" w:type="dxa"/>
          </w:tcPr>
          <w:p w14:paraId="1B8A7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w="1728" w:type="dxa"/>
          </w:tcPr>
          <w:p w14:paraId="01628D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2.5</w:t>
            </w:r>
          </w:p>
        </w:tc>
        <w:tc>
          <w:tcPr>
            <w:tcW w:w="1728" w:type="dxa"/>
          </w:tcPr>
          <w:p w14:paraId="5F68C3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077C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50C6F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w="1728" w:type="dxa"/>
          </w:tcPr>
          <w:p w14:paraId="0C3D8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3.1</w:t>
            </w:r>
          </w:p>
        </w:tc>
        <w:tc>
          <w:tcPr>
            <w:tcW w:w="1728" w:type="dxa"/>
          </w:tcPr>
          <w:p w14:paraId="28512E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w="1728" w:type="dxa"/>
          </w:tcPr>
          <w:p w14:paraId="54F46B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3.2</w:t>
            </w:r>
          </w:p>
        </w:tc>
        <w:tc>
          <w:tcPr>
            <w:tcW w:w="1728" w:type="dxa"/>
          </w:tcPr>
          <w:p w14:paraId="04E70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多云</w:t>
            </w:r>
          </w:p>
        </w:tc>
      </w:tr>
      <w:tr w14:paraId="2D6D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4BAAD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w="1728" w:type="dxa"/>
          </w:tcPr>
          <w:p w14:paraId="0CF26A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1.5</w:t>
            </w:r>
          </w:p>
        </w:tc>
        <w:tc>
          <w:tcPr>
            <w:tcW w:w="1728" w:type="dxa"/>
          </w:tcPr>
          <w:p w14:paraId="11885F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1728" w:type="dxa"/>
          </w:tcPr>
          <w:p w14:paraId="213898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4.0</w:t>
            </w:r>
          </w:p>
        </w:tc>
        <w:tc>
          <w:tcPr>
            <w:tcW w:w="1728" w:type="dxa"/>
          </w:tcPr>
          <w:p w14:paraId="712B23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阴</w:t>
            </w:r>
          </w:p>
        </w:tc>
      </w:tr>
      <w:tr w14:paraId="76AB5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88E03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w="1728" w:type="dxa"/>
          </w:tcPr>
          <w:p w14:paraId="6DEE0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0.8</w:t>
            </w:r>
          </w:p>
        </w:tc>
        <w:tc>
          <w:tcPr>
            <w:tcW w:w="1728" w:type="dxa"/>
          </w:tcPr>
          <w:p w14:paraId="57FBA5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1728" w:type="dxa"/>
          </w:tcPr>
          <w:p w14:paraId="10BAB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5.1</w:t>
            </w:r>
          </w:p>
        </w:tc>
        <w:tc>
          <w:tcPr>
            <w:tcW w:w="1728" w:type="dxa"/>
          </w:tcPr>
          <w:p w14:paraId="3DC9DB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小雨</w:t>
            </w:r>
          </w:p>
        </w:tc>
      </w:tr>
      <w:tr w14:paraId="20DB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70AB7D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w="1728" w:type="dxa"/>
          </w:tcPr>
          <w:p w14:paraId="559AE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4.5</w:t>
            </w:r>
          </w:p>
        </w:tc>
        <w:tc>
          <w:tcPr>
            <w:tcW w:w="1728" w:type="dxa"/>
          </w:tcPr>
          <w:p w14:paraId="62BBBD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w="1728" w:type="dxa"/>
          </w:tcPr>
          <w:p w14:paraId="4C25B6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1.8</w:t>
            </w:r>
          </w:p>
        </w:tc>
        <w:tc>
          <w:tcPr>
            <w:tcW w:w="1728" w:type="dxa"/>
          </w:tcPr>
          <w:p w14:paraId="18E0A4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17D92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77851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w="1728" w:type="dxa"/>
          </w:tcPr>
          <w:p w14:paraId="6AA293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5.0</w:t>
            </w:r>
          </w:p>
        </w:tc>
        <w:tc>
          <w:tcPr>
            <w:tcW w:w="1728" w:type="dxa"/>
          </w:tcPr>
          <w:p w14:paraId="50334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w="1728" w:type="dxa"/>
          </w:tcPr>
          <w:p w14:paraId="259D4A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2.0</w:t>
            </w:r>
          </w:p>
        </w:tc>
        <w:tc>
          <w:tcPr>
            <w:tcW w:w="1728" w:type="dxa"/>
          </w:tcPr>
          <w:p w14:paraId="5CD7A2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3AB2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3BAD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w="1728" w:type="dxa"/>
          </w:tcPr>
          <w:p w14:paraId="34C76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5.3</w:t>
            </w:r>
          </w:p>
        </w:tc>
        <w:tc>
          <w:tcPr>
            <w:tcW w:w="1728" w:type="dxa"/>
          </w:tcPr>
          <w:p w14:paraId="36BEE5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w="1728" w:type="dxa"/>
          </w:tcPr>
          <w:p w14:paraId="426F27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1.5</w:t>
            </w:r>
          </w:p>
        </w:tc>
        <w:tc>
          <w:tcPr>
            <w:tcW w:w="1728" w:type="dxa"/>
          </w:tcPr>
          <w:p w14:paraId="565959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009A8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ECB6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w="1728" w:type="dxa"/>
          </w:tcPr>
          <w:p w14:paraId="35F2AB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2.8</w:t>
            </w:r>
          </w:p>
        </w:tc>
        <w:tc>
          <w:tcPr>
            <w:tcW w:w="1728" w:type="dxa"/>
          </w:tcPr>
          <w:p w14:paraId="5A6FCC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w="1728" w:type="dxa"/>
          </w:tcPr>
          <w:p w14:paraId="1E4AD8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3.5</w:t>
            </w:r>
          </w:p>
        </w:tc>
        <w:tc>
          <w:tcPr>
            <w:tcW w:w="1728" w:type="dxa"/>
          </w:tcPr>
          <w:p w14:paraId="1DF549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多云</w:t>
            </w:r>
          </w:p>
        </w:tc>
      </w:tr>
      <w:tr w14:paraId="2051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14C51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w="1728" w:type="dxa"/>
          </w:tcPr>
          <w:p w14:paraId="263801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4.9</w:t>
            </w:r>
          </w:p>
        </w:tc>
        <w:tc>
          <w:tcPr>
            <w:tcW w:w="1728" w:type="dxa"/>
          </w:tcPr>
          <w:p w14:paraId="31703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w="1728" w:type="dxa"/>
          </w:tcPr>
          <w:p w14:paraId="3E0E6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2.2</w:t>
            </w:r>
          </w:p>
        </w:tc>
        <w:tc>
          <w:tcPr>
            <w:tcW w:w="1728" w:type="dxa"/>
          </w:tcPr>
          <w:p w14:paraId="6BDAE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7DE07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6C8E6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w="1728" w:type="dxa"/>
          </w:tcPr>
          <w:p w14:paraId="168A98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5.1</w:t>
            </w:r>
          </w:p>
        </w:tc>
        <w:tc>
          <w:tcPr>
            <w:tcW w:w="1728" w:type="dxa"/>
          </w:tcPr>
          <w:p w14:paraId="4E6714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w="1728" w:type="dxa"/>
          </w:tcPr>
          <w:p w14:paraId="65C05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1.9</w:t>
            </w:r>
          </w:p>
        </w:tc>
        <w:tc>
          <w:tcPr>
            <w:tcW w:w="1728" w:type="dxa"/>
          </w:tcPr>
          <w:p w14:paraId="66855D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4A34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FECD3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w="1728" w:type="dxa"/>
          </w:tcPr>
          <w:p w14:paraId="2AFDCC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3.5</w:t>
            </w:r>
          </w:p>
        </w:tc>
        <w:tc>
          <w:tcPr>
            <w:tcW w:w="1728" w:type="dxa"/>
          </w:tcPr>
          <w:p w14:paraId="5BCECF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w="1728" w:type="dxa"/>
          </w:tcPr>
          <w:p w14:paraId="12D01B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2.8</w:t>
            </w:r>
          </w:p>
        </w:tc>
        <w:tc>
          <w:tcPr>
            <w:tcW w:w="1728" w:type="dxa"/>
          </w:tcPr>
          <w:p w14:paraId="4E72E7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多云</w:t>
            </w:r>
          </w:p>
        </w:tc>
      </w:tr>
      <w:tr w14:paraId="4F6E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7BDF5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w="1728" w:type="dxa"/>
          </w:tcPr>
          <w:p w14:paraId="77426C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4.7</w:t>
            </w:r>
          </w:p>
        </w:tc>
        <w:tc>
          <w:tcPr>
            <w:tcW w:w="1728" w:type="dxa"/>
          </w:tcPr>
          <w:p w14:paraId="0173EA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w="1728" w:type="dxa"/>
          </w:tcPr>
          <w:p w14:paraId="4A2737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2.1</w:t>
            </w:r>
          </w:p>
        </w:tc>
        <w:tc>
          <w:tcPr>
            <w:tcW w:w="1728" w:type="dxa"/>
          </w:tcPr>
          <w:p w14:paraId="389C98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0FD6F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CD77C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w="1728" w:type="dxa"/>
          </w:tcPr>
          <w:p w14:paraId="04B7DC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1.2</w:t>
            </w:r>
          </w:p>
        </w:tc>
        <w:tc>
          <w:tcPr>
            <w:tcW w:w="1728" w:type="dxa"/>
          </w:tcPr>
          <w:p w14:paraId="1AA8E9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1728" w:type="dxa"/>
          </w:tcPr>
          <w:p w14:paraId="35E9A0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4.5</w:t>
            </w:r>
          </w:p>
        </w:tc>
        <w:tc>
          <w:tcPr>
            <w:tcW w:w="1728" w:type="dxa"/>
          </w:tcPr>
          <w:p w14:paraId="790056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小雨</w:t>
            </w:r>
          </w:p>
        </w:tc>
      </w:tr>
      <w:tr w14:paraId="70B18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230B0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w="1728" w:type="dxa"/>
          </w:tcPr>
          <w:p w14:paraId="7984C3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4.6</w:t>
            </w:r>
          </w:p>
        </w:tc>
        <w:tc>
          <w:tcPr>
            <w:tcW w:w="1728" w:type="dxa"/>
          </w:tcPr>
          <w:p w14:paraId="28203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w="1728" w:type="dxa"/>
          </w:tcPr>
          <w:p w14:paraId="45430F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2.3</w:t>
            </w:r>
          </w:p>
        </w:tc>
        <w:tc>
          <w:tcPr>
            <w:tcW w:w="1728" w:type="dxa"/>
          </w:tcPr>
          <w:p w14:paraId="2A42FB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</w:t>
            </w:r>
          </w:p>
        </w:tc>
      </w:tr>
      <w:tr w14:paraId="2420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2E4F4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16（预报）</w:t>
            </w:r>
          </w:p>
        </w:tc>
        <w:tc>
          <w:tcPr>
            <w:tcW w:w="1728" w:type="dxa"/>
          </w:tcPr>
          <w:p w14:paraId="09783C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5.0</w:t>
            </w:r>
          </w:p>
        </w:tc>
        <w:tc>
          <w:tcPr>
            <w:tcW w:w="1728" w:type="dxa"/>
          </w:tcPr>
          <w:p w14:paraId="37F9B5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w="1728" w:type="dxa"/>
          </w:tcPr>
          <w:p w14:paraId="3162B5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2.0</w:t>
            </w:r>
          </w:p>
        </w:tc>
        <w:tc>
          <w:tcPr>
            <w:tcW w:w="1728" w:type="dxa"/>
          </w:tcPr>
          <w:p w14:paraId="2BEEE3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8"/>
              </w:rPr>
              <w:t>晴（预测用）</w:t>
            </w:r>
          </w:p>
        </w:tc>
      </w:tr>
    </w:tbl>
    <w:p w14:paraId="1ECE871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BFDA8B98">
    <w:panose1 w:val="0201060103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CB4564"/>
    <w:rsid w:val="28B023F4"/>
    <w:rsid w:val="345F6CD7"/>
    <w:rsid w:val="4F3A5400"/>
    <w:rsid w:val="4FF357BC"/>
    <w:rsid w:val="507F123D"/>
    <w:rsid w:val="543E202D"/>
    <w:rsid w:val="592E0A88"/>
    <w:rsid w:val="5FAF237A"/>
    <w:rsid w:val="644E5337"/>
    <w:rsid w:val="67EE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1083</Words>
  <Characters>2396</Characters>
  <Lines>0</Lines>
  <Paragraphs>0</Paragraphs>
  <TotalTime>3</TotalTime>
  <ScaleCrop>false</ScaleCrop>
  <LinksUpToDate>false</LinksUpToDate>
  <CharactersWithSpaces>2408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云豆轩</cp:lastModifiedBy>
  <dcterms:modified xsi:type="dcterms:W3CDTF">2026-07-17T15:15:36Z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eyJoZGlkIjoiODdmNDY3NDExMjBiMGYwZmY3YmUxNjllMjVjMTkwNTEiLCJ1c2VySWQiOiIzNzUwMzM1NTcifQ==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13267E8C92B549F690800AEF78AF0676_12</vt:lpwstr>
  </property>
</Properties>
</file>